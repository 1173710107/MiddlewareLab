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0D639E6"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5577E307"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734D5F67" w14:textId="77777777" w:rsidR="00CD1928" w:rsidRPr="001142A9" w:rsidRDefault="00CD1928" w:rsidP="00B654D2">
      <w:pPr>
        <w:topLinePunct/>
        <w:adjustRightInd w:val="0"/>
        <w:snapToGrid w:val="0"/>
        <w:spacing w:line="300" w:lineRule="auto"/>
        <w:jc w:val="center"/>
        <w:rPr>
          <w:rFonts w:eastAsia="楷体_GB2312"/>
          <w:b/>
          <w:sz w:val="36"/>
          <w:szCs w:val="36"/>
        </w:rPr>
      </w:pPr>
    </w:p>
    <w:p w14:paraId="7A51E6C7" w14:textId="77777777" w:rsidR="00702A96" w:rsidRPr="00C3366C" w:rsidRDefault="00CD1928" w:rsidP="00B654D2">
      <w:pPr>
        <w:topLinePunct/>
        <w:adjustRightInd w:val="0"/>
        <w:snapToGrid w:val="0"/>
        <w:spacing w:line="300" w:lineRule="auto"/>
        <w:jc w:val="center"/>
        <w:rPr>
          <w:rFonts w:ascii="黑体" w:eastAsia="黑体" w:hAnsi="黑体"/>
          <w:sz w:val="36"/>
          <w:szCs w:val="36"/>
        </w:rPr>
      </w:pPr>
      <w:r w:rsidRPr="00C3366C">
        <w:rPr>
          <w:rFonts w:ascii="黑体" w:eastAsia="黑体" w:hAnsi="黑体"/>
          <w:sz w:val="36"/>
          <w:szCs w:val="36"/>
        </w:rPr>
        <w:t>哈尔滨工业大学</w:t>
      </w:r>
    </w:p>
    <w:p w14:paraId="330F63F1" w14:textId="77777777" w:rsidR="00702A96" w:rsidRDefault="00702A96" w:rsidP="00B654D2">
      <w:pPr>
        <w:topLinePunct/>
        <w:adjustRightInd w:val="0"/>
        <w:snapToGrid w:val="0"/>
        <w:spacing w:line="300" w:lineRule="auto"/>
        <w:jc w:val="center"/>
        <w:rPr>
          <w:rFonts w:eastAsia="楷体_GB2312"/>
          <w:b/>
          <w:sz w:val="36"/>
          <w:szCs w:val="36"/>
        </w:rPr>
      </w:pPr>
    </w:p>
    <w:p w14:paraId="7079F3EF" w14:textId="77777777" w:rsidR="00CD1928" w:rsidRPr="001142A9"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计算机科学与技术学院</w:t>
      </w:r>
      <w:r w:rsidR="00702A96">
        <w:rPr>
          <w:rFonts w:eastAsia="楷体_GB2312" w:hint="eastAsia"/>
          <w:b/>
          <w:sz w:val="36"/>
          <w:szCs w:val="36"/>
        </w:rPr>
        <w:t>/</w:t>
      </w:r>
      <w:r w:rsidR="00702A96">
        <w:rPr>
          <w:rFonts w:eastAsia="楷体_GB2312" w:hint="eastAsia"/>
          <w:b/>
          <w:sz w:val="36"/>
          <w:szCs w:val="36"/>
        </w:rPr>
        <w:t>国家示范性软件学院</w:t>
      </w:r>
    </w:p>
    <w:p w14:paraId="118FFA6F" w14:textId="77777777" w:rsidR="00702A96"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20</w:t>
      </w:r>
      <w:r w:rsidR="007D70B7">
        <w:rPr>
          <w:rFonts w:eastAsia="楷体_GB2312"/>
          <w:b/>
          <w:sz w:val="36"/>
          <w:szCs w:val="36"/>
        </w:rPr>
        <w:t>20</w:t>
      </w:r>
      <w:r w:rsidRPr="001142A9">
        <w:rPr>
          <w:rFonts w:eastAsia="楷体_GB2312"/>
          <w:b/>
          <w:sz w:val="36"/>
          <w:szCs w:val="36"/>
        </w:rPr>
        <w:t>年</w:t>
      </w:r>
      <w:r w:rsidR="00EC439C">
        <w:rPr>
          <w:rFonts w:eastAsia="楷体_GB2312" w:hint="eastAsia"/>
          <w:b/>
          <w:sz w:val="36"/>
          <w:szCs w:val="36"/>
        </w:rPr>
        <w:t>春</w:t>
      </w:r>
      <w:r w:rsidRPr="001142A9">
        <w:rPr>
          <w:rFonts w:eastAsia="楷体_GB2312"/>
          <w:b/>
          <w:sz w:val="36"/>
          <w:szCs w:val="36"/>
        </w:rPr>
        <w:t>季学期</w:t>
      </w:r>
    </w:p>
    <w:p w14:paraId="5B87294C" w14:textId="77777777" w:rsidR="00317FF7" w:rsidRDefault="00CD1928" w:rsidP="00B654D2">
      <w:pPr>
        <w:topLinePunct/>
        <w:adjustRightInd w:val="0"/>
        <w:snapToGrid w:val="0"/>
        <w:spacing w:line="300" w:lineRule="auto"/>
        <w:jc w:val="center"/>
        <w:rPr>
          <w:rFonts w:eastAsia="楷体_GB2312"/>
          <w:b/>
          <w:sz w:val="36"/>
          <w:szCs w:val="36"/>
        </w:rPr>
      </w:pPr>
      <w:r w:rsidRPr="001142A9">
        <w:rPr>
          <w:rFonts w:eastAsia="楷体_GB2312"/>
          <w:b/>
          <w:sz w:val="36"/>
          <w:szCs w:val="36"/>
        </w:rPr>
        <w:t>《软件</w:t>
      </w:r>
      <w:r w:rsidR="00EC439C">
        <w:rPr>
          <w:rFonts w:eastAsia="楷体_GB2312" w:hint="eastAsia"/>
          <w:b/>
          <w:sz w:val="36"/>
          <w:szCs w:val="36"/>
        </w:rPr>
        <w:t>架构与中间件</w:t>
      </w:r>
      <w:r w:rsidRPr="001142A9">
        <w:rPr>
          <w:rFonts w:eastAsia="楷体_GB2312"/>
          <w:b/>
          <w:sz w:val="36"/>
          <w:szCs w:val="36"/>
        </w:rPr>
        <w:t>》</w:t>
      </w:r>
      <w:r w:rsidR="00317FF7">
        <w:rPr>
          <w:rFonts w:eastAsia="楷体_GB2312" w:hint="eastAsia"/>
          <w:b/>
          <w:sz w:val="36"/>
          <w:szCs w:val="36"/>
        </w:rPr>
        <w:t>课程</w:t>
      </w:r>
    </w:p>
    <w:p w14:paraId="6B48328E" w14:textId="77777777" w:rsidR="00317FF7" w:rsidRDefault="00317FF7" w:rsidP="00B654D2">
      <w:pPr>
        <w:topLinePunct/>
        <w:adjustRightInd w:val="0"/>
        <w:snapToGrid w:val="0"/>
        <w:spacing w:line="300" w:lineRule="auto"/>
        <w:jc w:val="center"/>
        <w:rPr>
          <w:rFonts w:eastAsia="楷体_GB2312"/>
          <w:b/>
          <w:sz w:val="36"/>
          <w:szCs w:val="36"/>
        </w:rPr>
      </w:pPr>
    </w:p>
    <w:p w14:paraId="4BC86BA5" w14:textId="77777777" w:rsidR="00CD1928" w:rsidRPr="001142A9" w:rsidRDefault="00317FF7" w:rsidP="00B654D2">
      <w:pPr>
        <w:topLinePunct/>
        <w:adjustRightInd w:val="0"/>
        <w:snapToGrid w:val="0"/>
        <w:spacing w:line="300" w:lineRule="auto"/>
        <w:jc w:val="center"/>
        <w:rPr>
          <w:rFonts w:eastAsia="楷体_GB2312"/>
          <w:b/>
          <w:sz w:val="48"/>
          <w:szCs w:val="48"/>
        </w:rPr>
      </w:pPr>
      <w:r>
        <w:rPr>
          <w:rFonts w:eastAsia="楷体_GB2312" w:hint="eastAsia"/>
          <w:b/>
          <w:sz w:val="36"/>
          <w:szCs w:val="36"/>
        </w:rPr>
        <w:t>实验报告</w:t>
      </w:r>
    </w:p>
    <w:p w14:paraId="62D66EBC" w14:textId="77777777" w:rsidR="00317FF7" w:rsidRDefault="00317FF7" w:rsidP="00B654D2">
      <w:pPr>
        <w:topLinePunct/>
        <w:adjustRightInd w:val="0"/>
        <w:snapToGrid w:val="0"/>
        <w:spacing w:line="300" w:lineRule="auto"/>
        <w:jc w:val="center"/>
        <w:rPr>
          <w:rFonts w:eastAsia="楷体_GB2312"/>
          <w:b/>
          <w:sz w:val="52"/>
          <w:szCs w:val="52"/>
        </w:rPr>
      </w:pPr>
    </w:p>
    <w:p w14:paraId="5762FB50" w14:textId="71BC5E22" w:rsidR="00CD1928" w:rsidRPr="00317FF7" w:rsidRDefault="00A510CF" w:rsidP="00B654D2">
      <w:pPr>
        <w:topLinePunct/>
        <w:adjustRightInd w:val="0"/>
        <w:snapToGrid w:val="0"/>
        <w:spacing w:line="300" w:lineRule="auto"/>
        <w:jc w:val="center"/>
        <w:rPr>
          <w:rFonts w:eastAsia="楷体_GB2312"/>
          <w:b/>
          <w:sz w:val="36"/>
          <w:szCs w:val="36"/>
        </w:rPr>
      </w:pPr>
      <w:r w:rsidRPr="00317FF7">
        <w:rPr>
          <w:rFonts w:eastAsia="楷体_GB2312"/>
          <w:b/>
          <w:sz w:val="36"/>
          <w:szCs w:val="36"/>
        </w:rPr>
        <w:t xml:space="preserve">Lab </w:t>
      </w:r>
      <w:r w:rsidR="00905EAD">
        <w:rPr>
          <w:rFonts w:eastAsia="楷体_GB2312"/>
          <w:b/>
          <w:sz w:val="36"/>
          <w:szCs w:val="36"/>
        </w:rPr>
        <w:t>6</w:t>
      </w:r>
      <w:r w:rsidR="00AA5321" w:rsidRPr="00317FF7">
        <w:rPr>
          <w:rFonts w:eastAsia="楷体_GB2312"/>
          <w:b/>
          <w:sz w:val="36"/>
          <w:szCs w:val="36"/>
        </w:rPr>
        <w:t>：</w:t>
      </w:r>
      <w:r w:rsidR="00905EAD" w:rsidRPr="00905EAD">
        <w:rPr>
          <w:rFonts w:eastAsia="楷体_GB2312" w:hint="eastAsia"/>
          <w:b/>
          <w:sz w:val="36"/>
          <w:szCs w:val="36"/>
        </w:rPr>
        <w:t>系统质量测试</w:t>
      </w:r>
    </w:p>
    <w:p w14:paraId="0B4FFDD0" w14:textId="77777777" w:rsidR="00CD1928" w:rsidRPr="001142A9" w:rsidRDefault="00CD1928" w:rsidP="00B654D2">
      <w:pPr>
        <w:topLinePunct/>
        <w:adjustRightInd w:val="0"/>
        <w:snapToGrid w:val="0"/>
        <w:spacing w:line="300" w:lineRule="auto"/>
      </w:pPr>
    </w:p>
    <w:p w14:paraId="16C8CE8F" w14:textId="77777777" w:rsidR="00CD1928" w:rsidRPr="001142A9" w:rsidRDefault="00CD1928" w:rsidP="00B654D2">
      <w:pPr>
        <w:topLinePunct/>
        <w:adjustRightInd w:val="0"/>
        <w:snapToGrid w:val="0"/>
        <w:spacing w:line="300" w:lineRule="auto"/>
      </w:pPr>
    </w:p>
    <w:p w14:paraId="30A90E0E" w14:textId="77777777" w:rsidR="00CD1928" w:rsidRPr="001142A9" w:rsidRDefault="00CD1928" w:rsidP="00B654D2">
      <w:pPr>
        <w:topLinePunct/>
        <w:adjustRightInd w:val="0"/>
        <w:snapToGrid w:val="0"/>
        <w:spacing w:line="300" w:lineRule="auto"/>
      </w:pPr>
    </w:p>
    <w:p w14:paraId="608CFB36" w14:textId="77777777" w:rsidR="00CD1928" w:rsidRPr="001142A9" w:rsidRDefault="00CD1928" w:rsidP="00B654D2">
      <w:pPr>
        <w:topLinePunct/>
        <w:adjustRightInd w:val="0"/>
        <w:snapToGrid w:val="0"/>
        <w:spacing w:line="300" w:lineRule="auto"/>
      </w:pPr>
    </w:p>
    <w:p w14:paraId="1B8E3570" w14:textId="77777777" w:rsidR="00CD1928" w:rsidRPr="001142A9" w:rsidRDefault="00CD1928" w:rsidP="00B654D2">
      <w:pPr>
        <w:topLinePunct/>
        <w:adjustRightInd w:val="0"/>
        <w:snapToGrid w:val="0"/>
        <w:spacing w:line="300" w:lineRule="auto"/>
      </w:pPr>
    </w:p>
    <w:p w14:paraId="39A4D5F7" w14:textId="77777777" w:rsidR="00CD1928" w:rsidRPr="001142A9" w:rsidRDefault="00CD1928" w:rsidP="00B654D2">
      <w:pPr>
        <w:topLinePunct/>
        <w:adjustRightInd w:val="0"/>
        <w:snapToGrid w:val="0"/>
        <w:spacing w:line="300" w:lineRule="auto"/>
      </w:pPr>
    </w:p>
    <w:p w14:paraId="03B13B20" w14:textId="77777777" w:rsidR="00CD1928" w:rsidRPr="001142A9" w:rsidRDefault="00CD1928" w:rsidP="00B654D2">
      <w:pPr>
        <w:topLinePunct/>
        <w:adjustRightInd w:val="0"/>
        <w:snapToGrid w:val="0"/>
        <w:spacing w:line="300" w:lineRule="auto"/>
      </w:pPr>
    </w:p>
    <w:p w14:paraId="4135FEA9" w14:textId="77777777" w:rsidR="00491356" w:rsidRPr="001142A9" w:rsidRDefault="00491356" w:rsidP="00B654D2">
      <w:pPr>
        <w:topLinePunct/>
        <w:adjustRightInd w:val="0"/>
        <w:snapToGrid w:val="0"/>
        <w:spacing w:line="300" w:lineRule="auto"/>
      </w:pPr>
    </w:p>
    <w:p w14:paraId="4F777089" w14:textId="77777777" w:rsidR="00491356" w:rsidRPr="001142A9" w:rsidRDefault="00491356" w:rsidP="00B654D2">
      <w:pPr>
        <w:topLinePunct/>
        <w:adjustRightInd w:val="0"/>
        <w:snapToGrid w:val="0"/>
        <w:spacing w:line="300" w:lineRule="auto"/>
      </w:pPr>
    </w:p>
    <w:p w14:paraId="34251B20" w14:textId="77777777" w:rsidR="00491356" w:rsidRPr="001142A9" w:rsidRDefault="00491356" w:rsidP="00B654D2">
      <w:pPr>
        <w:topLinePunct/>
        <w:adjustRightInd w:val="0"/>
        <w:snapToGrid w:val="0"/>
        <w:spacing w:line="300" w:lineRule="auto"/>
      </w:pPr>
    </w:p>
    <w:p w14:paraId="0E8E6EEC" w14:textId="77777777" w:rsidR="00CD1928" w:rsidRPr="001142A9" w:rsidRDefault="00CD1928" w:rsidP="00B654D2">
      <w:pPr>
        <w:topLinePunct/>
        <w:adjustRightInd w:val="0"/>
        <w:snapToGrid w:val="0"/>
        <w:spacing w:line="300" w:lineRule="auto"/>
      </w:pPr>
    </w:p>
    <w:p w14:paraId="0942147A" w14:textId="77777777" w:rsidR="00CD1928" w:rsidRPr="001142A9" w:rsidRDefault="00CD1928" w:rsidP="00B654D2">
      <w:pPr>
        <w:topLinePunct/>
        <w:adjustRightInd w:val="0"/>
        <w:snapToGrid w:val="0"/>
        <w:spacing w:line="300" w:lineRule="auto"/>
      </w:pPr>
    </w:p>
    <w:p w14:paraId="47183D66" w14:textId="77777777" w:rsidR="00CD1928" w:rsidRPr="001142A9" w:rsidRDefault="00CD1928" w:rsidP="00B654D2">
      <w:pPr>
        <w:topLinePunct/>
        <w:adjustRightInd w:val="0"/>
        <w:snapToGrid w:val="0"/>
        <w:spacing w:line="300" w:lineRule="auto"/>
      </w:pPr>
    </w:p>
    <w:tbl>
      <w:tblPr>
        <w:tblW w:w="0" w:type="auto"/>
        <w:jc w:val="center"/>
        <w:tblLayout w:type="fixed"/>
        <w:tblLook w:val="0000" w:firstRow="0" w:lastRow="0" w:firstColumn="0" w:lastColumn="0" w:noHBand="0" w:noVBand="0"/>
      </w:tblPr>
      <w:tblGrid>
        <w:gridCol w:w="1404"/>
        <w:gridCol w:w="2247"/>
        <w:gridCol w:w="3969"/>
      </w:tblGrid>
      <w:tr w:rsidR="00491356" w:rsidRPr="001142A9" w14:paraId="18308C71" w14:textId="77777777" w:rsidTr="00317FF7">
        <w:trPr>
          <w:jc w:val="center"/>
        </w:trPr>
        <w:tc>
          <w:tcPr>
            <w:tcW w:w="1404" w:type="dxa"/>
          </w:tcPr>
          <w:p w14:paraId="07F84AEC"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姓名</w:t>
            </w:r>
          </w:p>
        </w:tc>
        <w:tc>
          <w:tcPr>
            <w:tcW w:w="2247" w:type="dxa"/>
          </w:tcPr>
          <w:p w14:paraId="5B5F038B"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学号</w:t>
            </w:r>
          </w:p>
        </w:tc>
        <w:tc>
          <w:tcPr>
            <w:tcW w:w="3969" w:type="dxa"/>
          </w:tcPr>
          <w:p w14:paraId="6717D418" w14:textId="77777777" w:rsidR="00491356" w:rsidRPr="001142A9" w:rsidRDefault="00491356" w:rsidP="00B654D2">
            <w:pPr>
              <w:topLinePunct/>
              <w:adjustRightInd w:val="0"/>
              <w:snapToGrid w:val="0"/>
              <w:spacing w:line="300" w:lineRule="auto"/>
              <w:jc w:val="center"/>
              <w:rPr>
                <w:b/>
                <w:sz w:val="24"/>
                <w:szCs w:val="28"/>
              </w:rPr>
            </w:pPr>
            <w:r w:rsidRPr="001142A9">
              <w:rPr>
                <w:b/>
                <w:sz w:val="24"/>
                <w:szCs w:val="28"/>
              </w:rPr>
              <w:t>联系方式</w:t>
            </w:r>
          </w:p>
        </w:tc>
      </w:tr>
      <w:tr w:rsidR="00491356" w:rsidRPr="001142A9" w14:paraId="706E4A30" w14:textId="77777777" w:rsidTr="00317FF7">
        <w:trPr>
          <w:jc w:val="center"/>
        </w:trPr>
        <w:tc>
          <w:tcPr>
            <w:tcW w:w="1404" w:type="dxa"/>
          </w:tcPr>
          <w:p w14:paraId="198877DC" w14:textId="2E99AECD" w:rsidR="00491356" w:rsidRPr="001142A9" w:rsidRDefault="00CB20DE" w:rsidP="00B654D2">
            <w:pPr>
              <w:topLinePunct/>
              <w:adjustRightInd w:val="0"/>
              <w:snapToGrid w:val="0"/>
              <w:spacing w:line="300" w:lineRule="auto"/>
              <w:jc w:val="center"/>
              <w:rPr>
                <w:sz w:val="24"/>
                <w:szCs w:val="28"/>
              </w:rPr>
            </w:pPr>
            <w:proofErr w:type="gramStart"/>
            <w:r>
              <w:rPr>
                <w:rFonts w:hint="eastAsia"/>
                <w:sz w:val="24"/>
                <w:szCs w:val="28"/>
              </w:rPr>
              <w:t>黄项宇</w:t>
            </w:r>
            <w:proofErr w:type="gramEnd"/>
            <w:r>
              <w:rPr>
                <w:rFonts w:hint="eastAsia"/>
                <w:sz w:val="24"/>
                <w:szCs w:val="28"/>
              </w:rPr>
              <w:t>轩</w:t>
            </w:r>
          </w:p>
        </w:tc>
        <w:tc>
          <w:tcPr>
            <w:tcW w:w="2247" w:type="dxa"/>
          </w:tcPr>
          <w:p w14:paraId="236AFE3A" w14:textId="246F70EF" w:rsidR="00491356" w:rsidRPr="001142A9" w:rsidRDefault="00CB20DE" w:rsidP="00317FF7">
            <w:pPr>
              <w:topLinePunct/>
              <w:adjustRightInd w:val="0"/>
              <w:snapToGrid w:val="0"/>
              <w:spacing w:line="300" w:lineRule="auto"/>
              <w:jc w:val="center"/>
              <w:rPr>
                <w:sz w:val="24"/>
                <w:szCs w:val="28"/>
              </w:rPr>
            </w:pPr>
            <w:r>
              <w:rPr>
                <w:sz w:val="24"/>
                <w:szCs w:val="28"/>
              </w:rPr>
              <w:t>1173710106</w:t>
            </w:r>
          </w:p>
        </w:tc>
        <w:tc>
          <w:tcPr>
            <w:tcW w:w="3969" w:type="dxa"/>
          </w:tcPr>
          <w:p w14:paraId="5AA7BF99" w14:textId="2C9D5E23" w:rsidR="00491356" w:rsidRPr="001142A9" w:rsidRDefault="00CB20DE" w:rsidP="00B654D2">
            <w:pPr>
              <w:topLinePunct/>
              <w:adjustRightInd w:val="0"/>
              <w:snapToGrid w:val="0"/>
              <w:spacing w:line="300" w:lineRule="auto"/>
              <w:jc w:val="center"/>
              <w:rPr>
                <w:sz w:val="24"/>
                <w:szCs w:val="28"/>
              </w:rPr>
            </w:pPr>
            <w:r>
              <w:rPr>
                <w:sz w:val="24"/>
                <w:szCs w:val="28"/>
              </w:rPr>
              <w:t>1171845717</w:t>
            </w:r>
            <w:r>
              <w:rPr>
                <w:rFonts w:hint="eastAsia"/>
                <w:sz w:val="24"/>
                <w:szCs w:val="28"/>
              </w:rPr>
              <w:t>@qq.com</w:t>
            </w:r>
          </w:p>
        </w:tc>
      </w:tr>
      <w:tr w:rsidR="00317FF7" w:rsidRPr="001142A9" w14:paraId="37C7ED1B" w14:textId="77777777" w:rsidTr="00317FF7">
        <w:trPr>
          <w:jc w:val="center"/>
        </w:trPr>
        <w:tc>
          <w:tcPr>
            <w:tcW w:w="1404" w:type="dxa"/>
          </w:tcPr>
          <w:p w14:paraId="52210C12" w14:textId="7A353CB9" w:rsidR="00317FF7" w:rsidRPr="001142A9" w:rsidRDefault="00934564" w:rsidP="00317FF7">
            <w:pPr>
              <w:topLinePunct/>
              <w:adjustRightInd w:val="0"/>
              <w:snapToGrid w:val="0"/>
              <w:spacing w:line="300" w:lineRule="auto"/>
              <w:jc w:val="center"/>
              <w:rPr>
                <w:sz w:val="24"/>
                <w:szCs w:val="28"/>
              </w:rPr>
            </w:pPr>
            <w:r>
              <w:rPr>
                <w:rFonts w:hint="eastAsia"/>
                <w:sz w:val="24"/>
                <w:szCs w:val="28"/>
              </w:rPr>
              <w:t>任永鹏</w:t>
            </w:r>
          </w:p>
        </w:tc>
        <w:tc>
          <w:tcPr>
            <w:tcW w:w="2247" w:type="dxa"/>
          </w:tcPr>
          <w:p w14:paraId="58D8F976" w14:textId="092CCDA8" w:rsidR="00317FF7" w:rsidRPr="001142A9" w:rsidRDefault="00934564" w:rsidP="00317FF7">
            <w:pPr>
              <w:topLinePunct/>
              <w:adjustRightInd w:val="0"/>
              <w:snapToGrid w:val="0"/>
              <w:spacing w:line="300" w:lineRule="auto"/>
              <w:jc w:val="center"/>
              <w:rPr>
                <w:sz w:val="24"/>
                <w:szCs w:val="28"/>
              </w:rPr>
            </w:pPr>
            <w:r>
              <w:rPr>
                <w:sz w:val="24"/>
                <w:szCs w:val="28"/>
              </w:rPr>
              <w:t>1173710107</w:t>
            </w:r>
          </w:p>
        </w:tc>
        <w:tc>
          <w:tcPr>
            <w:tcW w:w="3969" w:type="dxa"/>
          </w:tcPr>
          <w:p w14:paraId="16E7056D" w14:textId="17BA55EA" w:rsidR="00317FF7" w:rsidRPr="001142A9" w:rsidRDefault="00934564" w:rsidP="00317FF7">
            <w:pPr>
              <w:topLinePunct/>
              <w:adjustRightInd w:val="0"/>
              <w:snapToGrid w:val="0"/>
              <w:spacing w:line="300" w:lineRule="auto"/>
              <w:jc w:val="center"/>
              <w:rPr>
                <w:sz w:val="24"/>
                <w:szCs w:val="28"/>
              </w:rPr>
            </w:pPr>
            <w:proofErr w:type="gramStart"/>
            <w:r>
              <w:rPr>
                <w:sz w:val="24"/>
                <w:szCs w:val="28"/>
              </w:rPr>
              <w:t>805402160</w:t>
            </w:r>
            <w:r>
              <w:rPr>
                <w:rFonts w:hint="eastAsia"/>
                <w:sz w:val="24"/>
                <w:szCs w:val="28"/>
              </w:rPr>
              <w:t>@qq.com.</w:t>
            </w:r>
            <w:r w:rsidR="00317FF7" w:rsidRPr="001142A9">
              <w:rPr>
                <w:sz w:val="24"/>
                <w:szCs w:val="28"/>
              </w:rPr>
              <w:t>/</w:t>
            </w:r>
            <w:proofErr w:type="gramEnd"/>
            <w:r>
              <w:rPr>
                <w:rFonts w:hint="eastAsia"/>
                <w:sz w:val="24"/>
                <w:szCs w:val="28"/>
              </w:rPr>
              <w:t>1</w:t>
            </w:r>
            <w:r>
              <w:rPr>
                <w:sz w:val="24"/>
                <w:szCs w:val="28"/>
              </w:rPr>
              <w:t>8800420869</w:t>
            </w:r>
          </w:p>
        </w:tc>
      </w:tr>
    </w:tbl>
    <w:p w14:paraId="0BDFFBBB" w14:textId="77777777" w:rsidR="00CD1928" w:rsidRPr="001142A9" w:rsidRDefault="00CD1928" w:rsidP="00B654D2">
      <w:pPr>
        <w:topLinePunct/>
        <w:adjustRightInd w:val="0"/>
        <w:snapToGrid w:val="0"/>
        <w:spacing w:line="300" w:lineRule="auto"/>
      </w:pPr>
    </w:p>
    <w:p w14:paraId="2AC8DD06" w14:textId="77777777" w:rsidR="00CD1928" w:rsidRPr="001142A9" w:rsidRDefault="00CD1928" w:rsidP="00B654D2">
      <w:pPr>
        <w:topLinePunct/>
        <w:adjustRightInd w:val="0"/>
        <w:snapToGrid w:val="0"/>
        <w:spacing w:line="300" w:lineRule="auto"/>
      </w:pPr>
    </w:p>
    <w:p w14:paraId="76D3E979" w14:textId="77777777" w:rsidR="00CD1928" w:rsidRPr="001142A9" w:rsidRDefault="00CD1928" w:rsidP="00B654D2">
      <w:pPr>
        <w:topLinePunct/>
        <w:adjustRightInd w:val="0"/>
        <w:snapToGrid w:val="0"/>
        <w:spacing w:line="300" w:lineRule="auto"/>
      </w:pPr>
    </w:p>
    <w:p w14:paraId="3AB0ACEF" w14:textId="77777777" w:rsidR="00CD1928" w:rsidRPr="001142A9" w:rsidRDefault="00CD1928" w:rsidP="00B654D2">
      <w:pPr>
        <w:topLinePunct/>
        <w:adjustRightInd w:val="0"/>
        <w:snapToGrid w:val="0"/>
        <w:spacing w:line="300" w:lineRule="auto"/>
        <w:sectPr w:rsidR="00CD1928" w:rsidRPr="001142A9">
          <w:headerReference w:type="default" r:id="rId8"/>
          <w:footerReference w:type="even" r:id="rId9"/>
          <w:pgSz w:w="11906" w:h="16838"/>
          <w:pgMar w:top="1440" w:right="1800" w:bottom="1440" w:left="1800" w:header="851" w:footer="992" w:gutter="0"/>
          <w:pgNumType w:fmt="upperRoman" w:start="1"/>
          <w:cols w:space="720"/>
          <w:docGrid w:type="lines" w:linePitch="312"/>
        </w:sectPr>
      </w:pPr>
    </w:p>
    <w:p w14:paraId="26E72EE8" w14:textId="77777777" w:rsidR="00CD1928" w:rsidRPr="001142A9" w:rsidRDefault="00CD1928" w:rsidP="00B654D2">
      <w:pPr>
        <w:topLinePunct/>
        <w:adjustRightInd w:val="0"/>
        <w:snapToGrid w:val="0"/>
        <w:spacing w:line="300" w:lineRule="auto"/>
        <w:jc w:val="center"/>
        <w:rPr>
          <w:rFonts w:eastAsia="黑体"/>
          <w:sz w:val="32"/>
          <w:szCs w:val="32"/>
        </w:rPr>
      </w:pPr>
      <w:bookmarkStart w:id="0" w:name="_Toc258511372"/>
      <w:r w:rsidRPr="001142A9">
        <w:rPr>
          <w:rFonts w:eastAsia="黑体"/>
          <w:sz w:val="32"/>
          <w:szCs w:val="32"/>
        </w:rPr>
        <w:lastRenderedPageBreak/>
        <w:t>目</w:t>
      </w:r>
      <w:r w:rsidRPr="001142A9">
        <w:rPr>
          <w:rFonts w:eastAsia="黑体"/>
          <w:sz w:val="32"/>
          <w:szCs w:val="32"/>
        </w:rPr>
        <w:t xml:space="preserve">  </w:t>
      </w:r>
      <w:r w:rsidRPr="001142A9">
        <w:rPr>
          <w:rFonts w:eastAsia="黑体"/>
          <w:sz w:val="32"/>
          <w:szCs w:val="32"/>
        </w:rPr>
        <w:t>录</w:t>
      </w:r>
      <w:bookmarkEnd w:id="0"/>
    </w:p>
    <w:p w14:paraId="43A892CC" w14:textId="4308885B" w:rsidR="00D770A8" w:rsidRDefault="00E535D2">
      <w:pPr>
        <w:pStyle w:val="TOC1"/>
        <w:tabs>
          <w:tab w:val="right" w:leader="dot" w:pos="8296"/>
        </w:tabs>
        <w:rPr>
          <w:rFonts w:asciiTheme="minorHAnsi" w:eastAsiaTheme="minorEastAsia" w:hAnsiTheme="minorHAnsi" w:cstheme="minorBidi"/>
          <w:noProof/>
          <w:sz w:val="21"/>
          <w:szCs w:val="22"/>
        </w:rPr>
      </w:pPr>
      <w:r w:rsidRPr="001142A9">
        <w:rPr>
          <w:color w:val="FF0000"/>
        </w:rPr>
        <w:fldChar w:fldCharType="begin"/>
      </w:r>
      <w:r w:rsidRPr="001142A9">
        <w:rPr>
          <w:color w:val="FF0000"/>
        </w:rPr>
        <w:instrText xml:space="preserve"> TOC \o "1-4" \h \z \u </w:instrText>
      </w:r>
      <w:r w:rsidRPr="001142A9">
        <w:rPr>
          <w:color w:val="FF0000"/>
        </w:rPr>
        <w:fldChar w:fldCharType="separate"/>
      </w:r>
      <w:hyperlink w:anchor="_Toc40518527" w:history="1">
        <w:r w:rsidR="00D770A8" w:rsidRPr="00101BBE">
          <w:rPr>
            <w:rStyle w:val="a4"/>
            <w:noProof/>
          </w:rPr>
          <w:t xml:space="preserve">1 </w:t>
        </w:r>
        <w:r w:rsidR="00D770A8" w:rsidRPr="00101BBE">
          <w:rPr>
            <w:rStyle w:val="a4"/>
            <w:noProof/>
          </w:rPr>
          <w:t>实验概述</w:t>
        </w:r>
        <w:r w:rsidR="00D770A8">
          <w:rPr>
            <w:noProof/>
            <w:webHidden/>
          </w:rPr>
          <w:tab/>
        </w:r>
        <w:r w:rsidR="00D770A8">
          <w:rPr>
            <w:noProof/>
            <w:webHidden/>
          </w:rPr>
          <w:fldChar w:fldCharType="begin"/>
        </w:r>
        <w:r w:rsidR="00D770A8">
          <w:rPr>
            <w:noProof/>
            <w:webHidden/>
          </w:rPr>
          <w:instrText xml:space="preserve"> PAGEREF _Toc40518527 \h </w:instrText>
        </w:r>
        <w:r w:rsidR="00D770A8">
          <w:rPr>
            <w:noProof/>
            <w:webHidden/>
          </w:rPr>
        </w:r>
        <w:r w:rsidR="00D770A8">
          <w:rPr>
            <w:noProof/>
            <w:webHidden/>
          </w:rPr>
          <w:fldChar w:fldCharType="separate"/>
        </w:r>
        <w:r w:rsidR="00CB20DE">
          <w:rPr>
            <w:noProof/>
            <w:webHidden/>
          </w:rPr>
          <w:t>1</w:t>
        </w:r>
        <w:r w:rsidR="00D770A8">
          <w:rPr>
            <w:noProof/>
            <w:webHidden/>
          </w:rPr>
          <w:fldChar w:fldCharType="end"/>
        </w:r>
      </w:hyperlink>
    </w:p>
    <w:p w14:paraId="3514804A" w14:textId="2BAF6863" w:rsidR="00D770A8" w:rsidRDefault="00C14AA8">
      <w:pPr>
        <w:pStyle w:val="TOC2"/>
        <w:tabs>
          <w:tab w:val="right" w:leader="dot" w:pos="8296"/>
        </w:tabs>
        <w:ind w:left="420"/>
        <w:rPr>
          <w:rFonts w:asciiTheme="minorHAnsi" w:eastAsiaTheme="minorEastAsia" w:hAnsiTheme="minorHAnsi" w:cstheme="minorBidi"/>
          <w:noProof/>
          <w:sz w:val="21"/>
          <w:szCs w:val="22"/>
        </w:rPr>
      </w:pPr>
      <w:hyperlink w:anchor="_Toc40518528" w:history="1">
        <w:r w:rsidR="00D770A8" w:rsidRPr="00101BBE">
          <w:rPr>
            <w:rStyle w:val="a4"/>
            <w:noProof/>
          </w:rPr>
          <w:t xml:space="preserve">1.1 </w:t>
        </w:r>
        <w:r w:rsidR="00D770A8" w:rsidRPr="00101BBE">
          <w:rPr>
            <w:rStyle w:val="a4"/>
            <w:noProof/>
          </w:rPr>
          <w:t>实验目的</w:t>
        </w:r>
        <w:r w:rsidR="00D770A8">
          <w:rPr>
            <w:noProof/>
            <w:webHidden/>
          </w:rPr>
          <w:tab/>
        </w:r>
        <w:r w:rsidR="00D770A8">
          <w:rPr>
            <w:noProof/>
            <w:webHidden/>
          </w:rPr>
          <w:fldChar w:fldCharType="begin"/>
        </w:r>
        <w:r w:rsidR="00D770A8">
          <w:rPr>
            <w:noProof/>
            <w:webHidden/>
          </w:rPr>
          <w:instrText xml:space="preserve"> PAGEREF _Toc40518528 \h </w:instrText>
        </w:r>
        <w:r w:rsidR="00D770A8">
          <w:rPr>
            <w:noProof/>
            <w:webHidden/>
          </w:rPr>
        </w:r>
        <w:r w:rsidR="00D770A8">
          <w:rPr>
            <w:noProof/>
            <w:webHidden/>
          </w:rPr>
          <w:fldChar w:fldCharType="separate"/>
        </w:r>
        <w:r w:rsidR="00CB20DE">
          <w:rPr>
            <w:noProof/>
            <w:webHidden/>
          </w:rPr>
          <w:t>1</w:t>
        </w:r>
        <w:r w:rsidR="00D770A8">
          <w:rPr>
            <w:noProof/>
            <w:webHidden/>
          </w:rPr>
          <w:fldChar w:fldCharType="end"/>
        </w:r>
      </w:hyperlink>
    </w:p>
    <w:p w14:paraId="6E8A6B1A" w14:textId="4E6B772C" w:rsidR="00D770A8" w:rsidRDefault="00C14AA8">
      <w:pPr>
        <w:pStyle w:val="TOC2"/>
        <w:tabs>
          <w:tab w:val="right" w:leader="dot" w:pos="8296"/>
        </w:tabs>
        <w:ind w:left="420"/>
        <w:rPr>
          <w:rFonts w:asciiTheme="minorHAnsi" w:eastAsiaTheme="minorEastAsia" w:hAnsiTheme="minorHAnsi" w:cstheme="minorBidi"/>
          <w:noProof/>
          <w:sz w:val="21"/>
          <w:szCs w:val="22"/>
        </w:rPr>
      </w:pPr>
      <w:hyperlink w:anchor="_Toc40518529" w:history="1">
        <w:r w:rsidR="00D770A8" w:rsidRPr="00101BBE">
          <w:rPr>
            <w:rStyle w:val="a4"/>
            <w:noProof/>
          </w:rPr>
          <w:t xml:space="preserve">1.2 </w:t>
        </w:r>
        <w:r w:rsidR="00D770A8" w:rsidRPr="00101BBE">
          <w:rPr>
            <w:rStyle w:val="a4"/>
            <w:noProof/>
          </w:rPr>
          <w:t>实验要求</w:t>
        </w:r>
        <w:r w:rsidR="00D770A8">
          <w:rPr>
            <w:noProof/>
            <w:webHidden/>
          </w:rPr>
          <w:tab/>
        </w:r>
        <w:r w:rsidR="00D770A8">
          <w:rPr>
            <w:noProof/>
            <w:webHidden/>
          </w:rPr>
          <w:fldChar w:fldCharType="begin"/>
        </w:r>
        <w:r w:rsidR="00D770A8">
          <w:rPr>
            <w:noProof/>
            <w:webHidden/>
          </w:rPr>
          <w:instrText xml:space="preserve"> PAGEREF _Toc40518529 \h </w:instrText>
        </w:r>
        <w:r w:rsidR="00D770A8">
          <w:rPr>
            <w:noProof/>
            <w:webHidden/>
          </w:rPr>
        </w:r>
        <w:r w:rsidR="00D770A8">
          <w:rPr>
            <w:noProof/>
            <w:webHidden/>
          </w:rPr>
          <w:fldChar w:fldCharType="separate"/>
        </w:r>
        <w:r w:rsidR="00CB20DE">
          <w:rPr>
            <w:noProof/>
            <w:webHidden/>
          </w:rPr>
          <w:t>1</w:t>
        </w:r>
        <w:r w:rsidR="00D770A8">
          <w:rPr>
            <w:noProof/>
            <w:webHidden/>
          </w:rPr>
          <w:fldChar w:fldCharType="end"/>
        </w:r>
      </w:hyperlink>
    </w:p>
    <w:p w14:paraId="4F3BA494" w14:textId="618546B9" w:rsidR="00D770A8" w:rsidRDefault="00C14AA8">
      <w:pPr>
        <w:pStyle w:val="TOC1"/>
        <w:tabs>
          <w:tab w:val="right" w:leader="dot" w:pos="8296"/>
        </w:tabs>
        <w:rPr>
          <w:rFonts w:asciiTheme="minorHAnsi" w:eastAsiaTheme="minorEastAsia" w:hAnsiTheme="minorHAnsi" w:cstheme="minorBidi"/>
          <w:noProof/>
          <w:sz w:val="21"/>
          <w:szCs w:val="22"/>
        </w:rPr>
      </w:pPr>
      <w:hyperlink w:anchor="_Toc40518530" w:history="1">
        <w:r w:rsidR="00D770A8" w:rsidRPr="00101BBE">
          <w:rPr>
            <w:rStyle w:val="a4"/>
            <w:noProof/>
          </w:rPr>
          <w:t xml:space="preserve">2 </w:t>
        </w:r>
        <w:r w:rsidR="00D770A8" w:rsidRPr="00101BBE">
          <w:rPr>
            <w:rStyle w:val="a4"/>
            <w:noProof/>
          </w:rPr>
          <w:t>实验内容与过程</w:t>
        </w:r>
        <w:r w:rsidR="00D770A8">
          <w:rPr>
            <w:noProof/>
            <w:webHidden/>
          </w:rPr>
          <w:tab/>
        </w:r>
        <w:r w:rsidR="00D770A8">
          <w:rPr>
            <w:noProof/>
            <w:webHidden/>
          </w:rPr>
          <w:fldChar w:fldCharType="begin"/>
        </w:r>
        <w:r w:rsidR="00D770A8">
          <w:rPr>
            <w:noProof/>
            <w:webHidden/>
          </w:rPr>
          <w:instrText xml:space="preserve"> PAGEREF _Toc40518530 \h </w:instrText>
        </w:r>
        <w:r w:rsidR="00D770A8">
          <w:rPr>
            <w:noProof/>
            <w:webHidden/>
          </w:rPr>
        </w:r>
        <w:r w:rsidR="00D770A8">
          <w:rPr>
            <w:noProof/>
            <w:webHidden/>
          </w:rPr>
          <w:fldChar w:fldCharType="separate"/>
        </w:r>
        <w:r w:rsidR="00CB20DE">
          <w:rPr>
            <w:noProof/>
            <w:webHidden/>
          </w:rPr>
          <w:t>1</w:t>
        </w:r>
        <w:r w:rsidR="00D770A8">
          <w:rPr>
            <w:noProof/>
            <w:webHidden/>
          </w:rPr>
          <w:fldChar w:fldCharType="end"/>
        </w:r>
      </w:hyperlink>
    </w:p>
    <w:p w14:paraId="3E259D67" w14:textId="30FDF434" w:rsidR="00D770A8" w:rsidRDefault="00C14AA8">
      <w:pPr>
        <w:pStyle w:val="TOC1"/>
        <w:tabs>
          <w:tab w:val="right" w:leader="dot" w:pos="8296"/>
        </w:tabs>
        <w:rPr>
          <w:rFonts w:asciiTheme="minorHAnsi" w:eastAsiaTheme="minorEastAsia" w:hAnsiTheme="minorHAnsi" w:cstheme="minorBidi"/>
          <w:noProof/>
          <w:sz w:val="21"/>
          <w:szCs w:val="22"/>
        </w:rPr>
      </w:pPr>
      <w:hyperlink w:anchor="_Toc40518531" w:history="1">
        <w:r w:rsidR="00D770A8" w:rsidRPr="00101BBE">
          <w:rPr>
            <w:rStyle w:val="a4"/>
            <w:noProof/>
          </w:rPr>
          <w:t xml:space="preserve">3 </w:t>
        </w:r>
        <w:r w:rsidR="00D770A8" w:rsidRPr="00101BBE">
          <w:rPr>
            <w:rStyle w:val="a4"/>
            <w:noProof/>
          </w:rPr>
          <w:t>结对开发过程记录</w:t>
        </w:r>
        <w:r w:rsidR="00D770A8">
          <w:rPr>
            <w:noProof/>
            <w:webHidden/>
          </w:rPr>
          <w:tab/>
        </w:r>
        <w:r w:rsidR="00D770A8">
          <w:rPr>
            <w:noProof/>
            <w:webHidden/>
          </w:rPr>
          <w:fldChar w:fldCharType="begin"/>
        </w:r>
        <w:r w:rsidR="00D770A8">
          <w:rPr>
            <w:noProof/>
            <w:webHidden/>
          </w:rPr>
          <w:instrText xml:space="preserve"> PAGEREF _Toc40518531 \h </w:instrText>
        </w:r>
        <w:r w:rsidR="00D770A8">
          <w:rPr>
            <w:noProof/>
            <w:webHidden/>
          </w:rPr>
        </w:r>
        <w:r w:rsidR="00D770A8">
          <w:rPr>
            <w:noProof/>
            <w:webHidden/>
          </w:rPr>
          <w:fldChar w:fldCharType="separate"/>
        </w:r>
        <w:r w:rsidR="00CB20DE">
          <w:rPr>
            <w:noProof/>
            <w:webHidden/>
          </w:rPr>
          <w:t>12</w:t>
        </w:r>
        <w:r w:rsidR="00D770A8">
          <w:rPr>
            <w:noProof/>
            <w:webHidden/>
          </w:rPr>
          <w:fldChar w:fldCharType="end"/>
        </w:r>
      </w:hyperlink>
    </w:p>
    <w:p w14:paraId="441457E0" w14:textId="7450161A" w:rsidR="00D770A8" w:rsidRDefault="00C14AA8">
      <w:pPr>
        <w:pStyle w:val="TOC1"/>
        <w:tabs>
          <w:tab w:val="right" w:leader="dot" w:pos="8296"/>
        </w:tabs>
        <w:rPr>
          <w:rFonts w:asciiTheme="minorHAnsi" w:eastAsiaTheme="minorEastAsia" w:hAnsiTheme="minorHAnsi" w:cstheme="minorBidi"/>
          <w:noProof/>
          <w:sz w:val="21"/>
          <w:szCs w:val="22"/>
        </w:rPr>
      </w:pPr>
      <w:hyperlink w:anchor="_Toc40518532" w:history="1">
        <w:r w:rsidR="00D770A8" w:rsidRPr="00101BBE">
          <w:rPr>
            <w:rStyle w:val="a4"/>
            <w:noProof/>
          </w:rPr>
          <w:t xml:space="preserve">4 </w:t>
        </w:r>
        <w:r w:rsidR="00D770A8" w:rsidRPr="00101BBE">
          <w:rPr>
            <w:rStyle w:val="a4"/>
            <w:noProof/>
          </w:rPr>
          <w:t>实验总结</w:t>
        </w:r>
        <w:r w:rsidR="00D770A8">
          <w:rPr>
            <w:noProof/>
            <w:webHidden/>
          </w:rPr>
          <w:tab/>
        </w:r>
        <w:r w:rsidR="00D770A8">
          <w:rPr>
            <w:noProof/>
            <w:webHidden/>
          </w:rPr>
          <w:fldChar w:fldCharType="begin"/>
        </w:r>
        <w:r w:rsidR="00D770A8">
          <w:rPr>
            <w:noProof/>
            <w:webHidden/>
          </w:rPr>
          <w:instrText xml:space="preserve"> PAGEREF _Toc40518532 \h </w:instrText>
        </w:r>
        <w:r w:rsidR="00D770A8">
          <w:rPr>
            <w:noProof/>
            <w:webHidden/>
          </w:rPr>
        </w:r>
        <w:r w:rsidR="00D770A8">
          <w:rPr>
            <w:noProof/>
            <w:webHidden/>
          </w:rPr>
          <w:fldChar w:fldCharType="separate"/>
        </w:r>
        <w:r w:rsidR="00CB20DE">
          <w:rPr>
            <w:noProof/>
            <w:webHidden/>
          </w:rPr>
          <w:t>15</w:t>
        </w:r>
        <w:r w:rsidR="00D770A8">
          <w:rPr>
            <w:noProof/>
            <w:webHidden/>
          </w:rPr>
          <w:fldChar w:fldCharType="end"/>
        </w:r>
      </w:hyperlink>
    </w:p>
    <w:p w14:paraId="5B7C15F3" w14:textId="51D4F05D" w:rsidR="00D770A8" w:rsidRDefault="00C14AA8">
      <w:pPr>
        <w:pStyle w:val="TOC1"/>
        <w:tabs>
          <w:tab w:val="right" w:leader="dot" w:pos="8296"/>
        </w:tabs>
        <w:rPr>
          <w:rFonts w:asciiTheme="minorHAnsi" w:eastAsiaTheme="minorEastAsia" w:hAnsiTheme="minorHAnsi" w:cstheme="minorBidi"/>
          <w:noProof/>
          <w:sz w:val="21"/>
          <w:szCs w:val="22"/>
        </w:rPr>
      </w:pPr>
      <w:hyperlink w:anchor="_Toc40518533" w:history="1">
        <w:r w:rsidR="00D770A8" w:rsidRPr="00101BBE">
          <w:rPr>
            <w:rStyle w:val="a4"/>
            <w:noProof/>
          </w:rPr>
          <w:t xml:space="preserve">5 </w:t>
        </w:r>
        <w:r w:rsidR="00D770A8" w:rsidRPr="00101BBE">
          <w:rPr>
            <w:rStyle w:val="a4"/>
            <w:noProof/>
          </w:rPr>
          <w:t>教师评语</w:t>
        </w:r>
        <w:r w:rsidR="00D770A8">
          <w:rPr>
            <w:noProof/>
            <w:webHidden/>
          </w:rPr>
          <w:tab/>
        </w:r>
        <w:r w:rsidR="00D770A8">
          <w:rPr>
            <w:noProof/>
            <w:webHidden/>
          </w:rPr>
          <w:fldChar w:fldCharType="begin"/>
        </w:r>
        <w:r w:rsidR="00D770A8">
          <w:rPr>
            <w:noProof/>
            <w:webHidden/>
          </w:rPr>
          <w:instrText xml:space="preserve"> PAGEREF _Toc40518533 \h </w:instrText>
        </w:r>
        <w:r w:rsidR="00D770A8">
          <w:rPr>
            <w:noProof/>
            <w:webHidden/>
          </w:rPr>
        </w:r>
        <w:r w:rsidR="00D770A8">
          <w:rPr>
            <w:noProof/>
            <w:webHidden/>
          </w:rPr>
          <w:fldChar w:fldCharType="separate"/>
        </w:r>
        <w:r w:rsidR="00CB20DE">
          <w:rPr>
            <w:noProof/>
            <w:webHidden/>
          </w:rPr>
          <w:t>15</w:t>
        </w:r>
        <w:r w:rsidR="00D770A8">
          <w:rPr>
            <w:noProof/>
            <w:webHidden/>
          </w:rPr>
          <w:fldChar w:fldCharType="end"/>
        </w:r>
      </w:hyperlink>
    </w:p>
    <w:p w14:paraId="6943E2E3" w14:textId="2C31356A" w:rsidR="00CD1928" w:rsidRPr="00CB20DE" w:rsidRDefault="00E535D2" w:rsidP="00CB20DE">
      <w:pPr>
        <w:tabs>
          <w:tab w:val="left" w:pos="284"/>
        </w:tabs>
        <w:topLinePunct/>
        <w:adjustRightInd w:val="0"/>
        <w:snapToGrid w:val="0"/>
        <w:spacing w:line="300" w:lineRule="auto"/>
        <w:rPr>
          <w:color w:val="FF0000"/>
        </w:rPr>
      </w:pPr>
      <w:r w:rsidRPr="001142A9">
        <w:rPr>
          <w:rFonts w:eastAsia="黑体"/>
          <w:color w:val="FF0000"/>
          <w:sz w:val="24"/>
        </w:rPr>
        <w:fldChar w:fldCharType="end"/>
      </w:r>
    </w:p>
    <w:p w14:paraId="6C64184C" w14:textId="77777777" w:rsidR="00CD1928" w:rsidRPr="001142A9" w:rsidRDefault="00CD1928" w:rsidP="00B654D2">
      <w:pPr>
        <w:topLinePunct/>
        <w:adjustRightInd w:val="0"/>
        <w:snapToGrid w:val="0"/>
        <w:spacing w:line="300" w:lineRule="auto"/>
        <w:sectPr w:rsidR="00CD1928" w:rsidRPr="001142A9">
          <w:headerReference w:type="default" r:id="rId10"/>
          <w:footerReference w:type="default" r:id="rId11"/>
          <w:pgSz w:w="11906" w:h="16838"/>
          <w:pgMar w:top="1440" w:right="1800" w:bottom="1440" w:left="1800" w:header="851" w:footer="992" w:gutter="0"/>
          <w:pgNumType w:fmt="upperRoman" w:start="1"/>
          <w:cols w:space="720"/>
          <w:docGrid w:type="lines" w:linePitch="312"/>
        </w:sectPr>
      </w:pPr>
    </w:p>
    <w:tbl>
      <w:tblPr>
        <w:tblW w:w="85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2458"/>
        <w:gridCol w:w="1945"/>
        <w:gridCol w:w="1018"/>
        <w:gridCol w:w="1390"/>
      </w:tblGrid>
      <w:tr w:rsidR="00E43E53" w:rsidRPr="003B6FEC" w14:paraId="79240677" w14:textId="77777777" w:rsidTr="00A57963">
        <w:trPr>
          <w:trHeight w:val="472"/>
        </w:trPr>
        <w:tc>
          <w:tcPr>
            <w:tcW w:w="1669" w:type="dxa"/>
            <w:shd w:val="clear" w:color="auto" w:fill="auto"/>
          </w:tcPr>
          <w:p w14:paraId="570502C9" w14:textId="77777777" w:rsidR="00E43E53" w:rsidRPr="003B6FEC" w:rsidRDefault="00E43E53" w:rsidP="008727CC">
            <w:pPr>
              <w:rPr>
                <w:b/>
                <w:sz w:val="24"/>
              </w:rPr>
            </w:pPr>
            <w:r w:rsidRPr="003B6FEC">
              <w:rPr>
                <w:rFonts w:hint="eastAsia"/>
                <w:b/>
                <w:sz w:val="24"/>
              </w:rPr>
              <w:lastRenderedPageBreak/>
              <w:t>学号：</w:t>
            </w:r>
          </w:p>
        </w:tc>
        <w:tc>
          <w:tcPr>
            <w:tcW w:w="1988" w:type="dxa"/>
            <w:shd w:val="clear" w:color="auto" w:fill="auto"/>
          </w:tcPr>
          <w:p w14:paraId="7648B780" w14:textId="1191A63D" w:rsidR="00E43E53" w:rsidRPr="003B6FEC" w:rsidRDefault="00DE3694" w:rsidP="008727CC">
            <w:pPr>
              <w:rPr>
                <w:b/>
                <w:sz w:val="24"/>
              </w:rPr>
            </w:pPr>
            <w:r>
              <w:rPr>
                <w:rFonts w:hint="eastAsia"/>
                <w:b/>
                <w:sz w:val="24"/>
              </w:rPr>
              <w:t>1</w:t>
            </w:r>
            <w:r>
              <w:rPr>
                <w:b/>
                <w:sz w:val="24"/>
              </w:rPr>
              <w:t>173710106</w:t>
            </w:r>
          </w:p>
        </w:tc>
        <w:tc>
          <w:tcPr>
            <w:tcW w:w="1985" w:type="dxa"/>
            <w:shd w:val="clear" w:color="auto" w:fill="auto"/>
          </w:tcPr>
          <w:p w14:paraId="5EB4AB93" w14:textId="77777777" w:rsidR="00E43E53" w:rsidRPr="003B6FEC" w:rsidRDefault="00E43E53" w:rsidP="008727CC">
            <w:pPr>
              <w:rPr>
                <w:b/>
                <w:sz w:val="24"/>
              </w:rPr>
            </w:pPr>
            <w:r w:rsidRPr="003B6FEC">
              <w:rPr>
                <w:rFonts w:hint="eastAsia"/>
                <w:b/>
                <w:sz w:val="24"/>
              </w:rPr>
              <w:t>姓名：</w:t>
            </w:r>
          </w:p>
        </w:tc>
        <w:tc>
          <w:tcPr>
            <w:tcW w:w="2864" w:type="dxa"/>
            <w:gridSpan w:val="2"/>
            <w:shd w:val="clear" w:color="auto" w:fill="auto"/>
          </w:tcPr>
          <w:p w14:paraId="54270CD4" w14:textId="51ED0224" w:rsidR="00E43E53" w:rsidRPr="003B6FEC" w:rsidRDefault="00DE3694" w:rsidP="008727CC">
            <w:pPr>
              <w:rPr>
                <w:b/>
                <w:sz w:val="24"/>
              </w:rPr>
            </w:pPr>
            <w:proofErr w:type="gramStart"/>
            <w:r>
              <w:rPr>
                <w:rFonts w:hint="eastAsia"/>
                <w:b/>
                <w:sz w:val="24"/>
              </w:rPr>
              <w:t>黄项宇</w:t>
            </w:r>
            <w:proofErr w:type="gramEnd"/>
            <w:r>
              <w:rPr>
                <w:rFonts w:hint="eastAsia"/>
                <w:b/>
                <w:sz w:val="24"/>
              </w:rPr>
              <w:t>轩</w:t>
            </w:r>
          </w:p>
        </w:tc>
      </w:tr>
      <w:tr w:rsidR="00E43E53" w:rsidRPr="003B6FEC" w14:paraId="533B4257" w14:textId="77777777" w:rsidTr="00A57963">
        <w:trPr>
          <w:trHeight w:val="472"/>
        </w:trPr>
        <w:tc>
          <w:tcPr>
            <w:tcW w:w="1669" w:type="dxa"/>
            <w:shd w:val="clear" w:color="auto" w:fill="auto"/>
          </w:tcPr>
          <w:p w14:paraId="7619012F" w14:textId="77777777" w:rsidR="00E43E53" w:rsidRPr="003B6FEC" w:rsidRDefault="00E43E53" w:rsidP="008727CC">
            <w:pPr>
              <w:rPr>
                <w:b/>
                <w:sz w:val="24"/>
              </w:rPr>
            </w:pPr>
            <w:r w:rsidRPr="003B6FEC">
              <w:rPr>
                <w:rFonts w:hint="eastAsia"/>
                <w:b/>
                <w:sz w:val="24"/>
              </w:rPr>
              <w:t>学号：</w:t>
            </w:r>
          </w:p>
        </w:tc>
        <w:tc>
          <w:tcPr>
            <w:tcW w:w="1988" w:type="dxa"/>
            <w:shd w:val="clear" w:color="auto" w:fill="auto"/>
          </w:tcPr>
          <w:p w14:paraId="384F4EF4" w14:textId="59169207" w:rsidR="00E43E53" w:rsidRPr="003B6FEC" w:rsidRDefault="00DE3694" w:rsidP="008727CC">
            <w:pPr>
              <w:rPr>
                <w:b/>
                <w:sz w:val="24"/>
              </w:rPr>
            </w:pPr>
            <w:r>
              <w:rPr>
                <w:rFonts w:hint="eastAsia"/>
                <w:b/>
                <w:sz w:val="24"/>
              </w:rPr>
              <w:t>1</w:t>
            </w:r>
            <w:r>
              <w:rPr>
                <w:b/>
                <w:sz w:val="24"/>
              </w:rPr>
              <w:t>173710107</w:t>
            </w:r>
          </w:p>
        </w:tc>
        <w:tc>
          <w:tcPr>
            <w:tcW w:w="1985" w:type="dxa"/>
            <w:shd w:val="clear" w:color="auto" w:fill="auto"/>
          </w:tcPr>
          <w:p w14:paraId="5594A940" w14:textId="77777777" w:rsidR="00E43E53" w:rsidRPr="003B6FEC" w:rsidRDefault="00E43E53" w:rsidP="008727CC">
            <w:pPr>
              <w:rPr>
                <w:b/>
                <w:sz w:val="24"/>
              </w:rPr>
            </w:pPr>
            <w:r w:rsidRPr="003B6FEC">
              <w:rPr>
                <w:rFonts w:hint="eastAsia"/>
                <w:b/>
                <w:sz w:val="24"/>
              </w:rPr>
              <w:t>姓名</w:t>
            </w:r>
          </w:p>
        </w:tc>
        <w:tc>
          <w:tcPr>
            <w:tcW w:w="2864" w:type="dxa"/>
            <w:gridSpan w:val="2"/>
            <w:shd w:val="clear" w:color="auto" w:fill="auto"/>
          </w:tcPr>
          <w:p w14:paraId="432DE872" w14:textId="0C77F2A0" w:rsidR="00E43E53" w:rsidRPr="003B6FEC" w:rsidRDefault="00DE3694" w:rsidP="008727CC">
            <w:pPr>
              <w:rPr>
                <w:b/>
                <w:sz w:val="24"/>
              </w:rPr>
            </w:pPr>
            <w:r>
              <w:rPr>
                <w:rFonts w:hint="eastAsia"/>
                <w:b/>
                <w:sz w:val="24"/>
              </w:rPr>
              <w:t>任永鹏</w:t>
            </w:r>
          </w:p>
        </w:tc>
      </w:tr>
      <w:tr w:rsidR="00E43E53" w:rsidRPr="000F0D96" w14:paraId="383175E1" w14:textId="77777777" w:rsidTr="00A57963">
        <w:tc>
          <w:tcPr>
            <w:tcW w:w="6918" w:type="dxa"/>
            <w:gridSpan w:val="4"/>
            <w:shd w:val="clear" w:color="auto" w:fill="auto"/>
          </w:tcPr>
          <w:p w14:paraId="236CF726" w14:textId="77777777" w:rsidR="00E43E53" w:rsidRPr="000F0D96" w:rsidRDefault="00E43E53" w:rsidP="008727CC">
            <w:pPr>
              <w:pStyle w:val="10"/>
              <w:keepNext w:val="0"/>
              <w:keepLines w:val="0"/>
              <w:numPr>
                <w:ilvl w:val="0"/>
                <w:numId w:val="2"/>
              </w:numPr>
              <w:topLinePunct/>
              <w:adjustRightInd w:val="0"/>
              <w:snapToGrid w:val="0"/>
              <w:spacing w:before="240" w:after="240" w:line="300" w:lineRule="auto"/>
              <w:rPr>
                <w:sz w:val="32"/>
                <w:szCs w:val="32"/>
                <w:lang w:eastAsia="zh-CN"/>
              </w:rPr>
            </w:pPr>
            <w:bookmarkStart w:id="1" w:name="_Toc40518527"/>
            <w:bookmarkStart w:id="2" w:name="_Toc258511502"/>
            <w:r w:rsidRPr="000F0D96">
              <w:rPr>
                <w:rFonts w:hint="eastAsia"/>
                <w:sz w:val="32"/>
                <w:szCs w:val="32"/>
                <w:lang w:eastAsia="zh-CN"/>
              </w:rPr>
              <w:t>实验</w:t>
            </w:r>
            <w:r w:rsidRPr="000F0D96">
              <w:rPr>
                <w:sz w:val="32"/>
                <w:szCs w:val="32"/>
                <w:lang w:eastAsia="zh-CN"/>
              </w:rPr>
              <w:t>概述</w:t>
            </w:r>
            <w:bookmarkEnd w:id="1"/>
          </w:p>
        </w:tc>
        <w:tc>
          <w:tcPr>
            <w:tcW w:w="1588" w:type="dxa"/>
            <w:shd w:val="clear" w:color="auto" w:fill="auto"/>
          </w:tcPr>
          <w:p w14:paraId="265223BB" w14:textId="77777777" w:rsidR="00E43E53" w:rsidRPr="000F0D96" w:rsidRDefault="00E43E53" w:rsidP="008727CC">
            <w:pPr>
              <w:pStyle w:val="10"/>
              <w:keepNext w:val="0"/>
              <w:keepLines w:val="0"/>
              <w:topLinePunct/>
              <w:adjustRightInd w:val="0"/>
              <w:snapToGrid w:val="0"/>
              <w:spacing w:before="240" w:after="240" w:line="300" w:lineRule="auto"/>
              <w:rPr>
                <w:sz w:val="32"/>
                <w:szCs w:val="32"/>
                <w:lang w:eastAsia="zh-CN"/>
              </w:rPr>
            </w:pPr>
          </w:p>
        </w:tc>
      </w:tr>
      <w:tr w:rsidR="00E43E53" w:rsidRPr="000F0D96" w14:paraId="6DA36880" w14:textId="77777777" w:rsidTr="00A57963">
        <w:tc>
          <w:tcPr>
            <w:tcW w:w="8506" w:type="dxa"/>
            <w:gridSpan w:val="5"/>
            <w:shd w:val="clear" w:color="auto" w:fill="auto"/>
          </w:tcPr>
          <w:p w14:paraId="5C841460" w14:textId="77777777" w:rsidR="00E43E53" w:rsidRDefault="00E43E53" w:rsidP="008727CC">
            <w:pPr>
              <w:pStyle w:val="2"/>
              <w:keepNext w:val="0"/>
              <w:keepLines w:val="0"/>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3" w:name="_Toc40518528"/>
            <w:r>
              <w:rPr>
                <w:rFonts w:ascii="Times New Roman" w:hAnsi="Times New Roman" w:hint="eastAsia"/>
                <w:b w:val="0"/>
                <w:sz w:val="30"/>
                <w:szCs w:val="30"/>
                <w:lang w:eastAsia="zh-CN"/>
              </w:rPr>
              <w:t>实验目的</w:t>
            </w:r>
            <w:bookmarkEnd w:id="3"/>
          </w:p>
          <w:p w14:paraId="32E05686" w14:textId="77777777" w:rsidR="00716B18" w:rsidRPr="00716B18" w:rsidRDefault="00716B18" w:rsidP="00716B18">
            <w:pPr>
              <w:pStyle w:val="af2"/>
              <w:numPr>
                <w:ilvl w:val="0"/>
                <w:numId w:val="28"/>
              </w:numPr>
              <w:topLinePunct/>
              <w:adjustRightInd w:val="0"/>
              <w:snapToGrid w:val="0"/>
              <w:spacing w:line="300" w:lineRule="auto"/>
              <w:ind w:firstLineChars="0"/>
              <w:rPr>
                <w:sz w:val="24"/>
              </w:rPr>
            </w:pPr>
            <w:r w:rsidRPr="00716B18">
              <w:rPr>
                <w:rFonts w:hint="eastAsia"/>
                <w:sz w:val="24"/>
              </w:rPr>
              <w:t>学习针对分布式系统进行质量测试的方法、工具</w:t>
            </w:r>
          </w:p>
          <w:p w14:paraId="63641B5C" w14:textId="77777777" w:rsidR="00716B18" w:rsidRPr="00716B18" w:rsidRDefault="00716B18" w:rsidP="00716B18">
            <w:pPr>
              <w:pStyle w:val="af2"/>
              <w:numPr>
                <w:ilvl w:val="0"/>
                <w:numId w:val="28"/>
              </w:numPr>
              <w:topLinePunct/>
              <w:adjustRightInd w:val="0"/>
              <w:snapToGrid w:val="0"/>
              <w:spacing w:line="300" w:lineRule="auto"/>
              <w:ind w:firstLineChars="0"/>
              <w:rPr>
                <w:sz w:val="24"/>
              </w:rPr>
            </w:pPr>
            <w:r w:rsidRPr="00716B18">
              <w:rPr>
                <w:rFonts w:hint="eastAsia"/>
                <w:sz w:val="24"/>
              </w:rPr>
              <w:t>学习使用诸如</w:t>
            </w:r>
            <w:proofErr w:type="spellStart"/>
            <w:r w:rsidRPr="00716B18">
              <w:rPr>
                <w:rFonts w:hint="eastAsia"/>
                <w:sz w:val="24"/>
              </w:rPr>
              <w:t>Jmeter</w:t>
            </w:r>
            <w:proofErr w:type="spellEnd"/>
            <w:r w:rsidRPr="00716B18">
              <w:rPr>
                <w:rFonts w:hint="eastAsia"/>
                <w:sz w:val="24"/>
              </w:rPr>
              <w:t>的系统质量测试工具，掌握其安装与配置的方法</w:t>
            </w:r>
          </w:p>
          <w:p w14:paraId="127A799B" w14:textId="77777777" w:rsidR="00716B18" w:rsidRPr="00716B18" w:rsidRDefault="00716B18" w:rsidP="00716B18">
            <w:pPr>
              <w:pStyle w:val="af2"/>
              <w:numPr>
                <w:ilvl w:val="0"/>
                <w:numId w:val="28"/>
              </w:numPr>
              <w:topLinePunct/>
              <w:adjustRightInd w:val="0"/>
              <w:snapToGrid w:val="0"/>
              <w:spacing w:line="300" w:lineRule="auto"/>
              <w:ind w:firstLineChars="0"/>
              <w:rPr>
                <w:sz w:val="24"/>
              </w:rPr>
            </w:pPr>
            <w:r w:rsidRPr="00716B18">
              <w:rPr>
                <w:rFonts w:hint="eastAsia"/>
                <w:sz w:val="24"/>
              </w:rPr>
              <w:t>能够根据性能分析与评估报告对系统的架构细节进行调优或整体升级</w:t>
            </w:r>
          </w:p>
          <w:p w14:paraId="710E5E76" w14:textId="348504BA" w:rsidR="00716B18" w:rsidRPr="00716B18" w:rsidRDefault="00716B18" w:rsidP="00716B18">
            <w:pPr>
              <w:numPr>
                <w:ilvl w:val="0"/>
                <w:numId w:val="28"/>
              </w:numPr>
            </w:pPr>
            <w:r w:rsidRPr="00716B18">
              <w:rPr>
                <w:rFonts w:hint="eastAsia"/>
                <w:sz w:val="24"/>
              </w:rPr>
              <w:t>学习如何撰写测试报告</w:t>
            </w:r>
          </w:p>
          <w:p w14:paraId="6E1320D2" w14:textId="77777777" w:rsidR="00716B18" w:rsidRPr="002B6826" w:rsidRDefault="00716B18" w:rsidP="00716B18"/>
          <w:p w14:paraId="39F995C7" w14:textId="28C5C669" w:rsidR="00E43E53" w:rsidRPr="001142A9" w:rsidRDefault="00E43E53" w:rsidP="008727CC">
            <w:pPr>
              <w:pStyle w:val="2"/>
              <w:keepNext w:val="0"/>
              <w:keepLines w:val="0"/>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lang w:eastAsia="zh-CN"/>
              </w:rPr>
            </w:pPr>
            <w:bookmarkStart w:id="4" w:name="_Toc40518529"/>
            <w:r>
              <w:rPr>
                <w:rFonts w:ascii="Times New Roman" w:hAnsi="Times New Roman" w:hint="eastAsia"/>
                <w:b w:val="0"/>
                <w:sz w:val="30"/>
                <w:szCs w:val="30"/>
                <w:lang w:eastAsia="zh-CN"/>
              </w:rPr>
              <w:t>实验要求</w:t>
            </w:r>
            <w:bookmarkEnd w:id="4"/>
          </w:p>
          <w:p w14:paraId="7C88971E" w14:textId="10F01BBD" w:rsidR="002B6826" w:rsidRPr="002B6826" w:rsidRDefault="002B6826" w:rsidP="002B6826">
            <w:pPr>
              <w:pStyle w:val="af2"/>
              <w:numPr>
                <w:ilvl w:val="0"/>
                <w:numId w:val="26"/>
              </w:numPr>
              <w:topLinePunct/>
              <w:adjustRightInd w:val="0"/>
              <w:snapToGrid w:val="0"/>
              <w:spacing w:line="300" w:lineRule="auto"/>
              <w:ind w:firstLineChars="0"/>
              <w:rPr>
                <w:sz w:val="24"/>
              </w:rPr>
            </w:pPr>
            <w:r w:rsidRPr="002B6826">
              <w:rPr>
                <w:rFonts w:hint="eastAsia"/>
                <w:sz w:val="24"/>
              </w:rPr>
              <w:t>2</w:t>
            </w:r>
            <w:r w:rsidRPr="002B6826">
              <w:rPr>
                <w:rFonts w:hint="eastAsia"/>
                <w:sz w:val="24"/>
              </w:rPr>
              <w:t>人结对成组</w:t>
            </w:r>
          </w:p>
          <w:p w14:paraId="22050CCA" w14:textId="3A0264FE" w:rsidR="00716B18" w:rsidRPr="00716B18" w:rsidRDefault="00716B18" w:rsidP="00716B18">
            <w:pPr>
              <w:pStyle w:val="af2"/>
              <w:numPr>
                <w:ilvl w:val="0"/>
                <w:numId w:val="26"/>
              </w:numPr>
              <w:topLinePunct/>
              <w:adjustRightInd w:val="0"/>
              <w:snapToGrid w:val="0"/>
              <w:spacing w:line="300" w:lineRule="auto"/>
              <w:ind w:firstLineChars="0"/>
              <w:rPr>
                <w:sz w:val="24"/>
              </w:rPr>
            </w:pPr>
            <w:r w:rsidRPr="00716B18">
              <w:rPr>
                <w:rFonts w:hint="eastAsia"/>
                <w:sz w:val="24"/>
              </w:rPr>
              <w:t>按照课程中</w:t>
            </w:r>
            <w:r w:rsidRPr="00716B18">
              <w:rPr>
                <w:rFonts w:hint="eastAsia"/>
                <w:sz w:val="24"/>
              </w:rPr>
              <w:t>7</w:t>
            </w:r>
            <w:r w:rsidRPr="00716B18">
              <w:rPr>
                <w:rFonts w:hint="eastAsia"/>
                <w:sz w:val="24"/>
              </w:rPr>
              <w:t>步骤测试法，对实验五的系统进行质量测试。</w:t>
            </w:r>
          </w:p>
          <w:p w14:paraId="43CA4FC7" w14:textId="5DFE49FC" w:rsidR="00716B18" w:rsidRPr="00716B18" w:rsidRDefault="00716B18" w:rsidP="00410A65">
            <w:pPr>
              <w:pStyle w:val="af2"/>
              <w:numPr>
                <w:ilvl w:val="0"/>
                <w:numId w:val="26"/>
              </w:numPr>
              <w:topLinePunct/>
              <w:adjustRightInd w:val="0"/>
              <w:snapToGrid w:val="0"/>
              <w:spacing w:line="300" w:lineRule="auto"/>
              <w:ind w:firstLineChars="0"/>
              <w:rPr>
                <w:sz w:val="24"/>
              </w:rPr>
            </w:pPr>
            <w:r w:rsidRPr="00716B18">
              <w:rPr>
                <w:rFonts w:hint="eastAsia"/>
                <w:sz w:val="24"/>
              </w:rPr>
              <w:t>分析改造前后系统的质量指标</w:t>
            </w:r>
            <w:r>
              <w:rPr>
                <w:rFonts w:hint="eastAsia"/>
                <w:sz w:val="24"/>
              </w:rPr>
              <w:t>(</w:t>
            </w:r>
            <w:r w:rsidRPr="00716B18">
              <w:rPr>
                <w:rFonts w:hint="eastAsia"/>
                <w:sz w:val="24"/>
              </w:rPr>
              <w:t>包括常规性能指标</w:t>
            </w:r>
            <w:r>
              <w:rPr>
                <w:rFonts w:hint="eastAsia"/>
                <w:sz w:val="24"/>
              </w:rPr>
              <w:t>)</w:t>
            </w:r>
          </w:p>
          <w:p w14:paraId="43635158" w14:textId="248B5E9E" w:rsidR="00716B18" w:rsidRPr="00716B18" w:rsidRDefault="00716B18" w:rsidP="00716B18">
            <w:pPr>
              <w:pStyle w:val="af2"/>
              <w:numPr>
                <w:ilvl w:val="0"/>
                <w:numId w:val="26"/>
              </w:numPr>
              <w:topLinePunct/>
              <w:adjustRightInd w:val="0"/>
              <w:snapToGrid w:val="0"/>
              <w:spacing w:line="300" w:lineRule="auto"/>
              <w:ind w:firstLineChars="0"/>
              <w:rPr>
                <w:sz w:val="24"/>
              </w:rPr>
            </w:pPr>
            <w:r w:rsidRPr="00716B18">
              <w:rPr>
                <w:rFonts w:hint="eastAsia"/>
                <w:sz w:val="24"/>
              </w:rPr>
              <w:t>关注压力测试</w:t>
            </w:r>
          </w:p>
          <w:p w14:paraId="0917B5BA" w14:textId="069BDD74" w:rsidR="00E43E53" w:rsidRPr="002B6826" w:rsidRDefault="00716B18" w:rsidP="00716B18">
            <w:pPr>
              <w:pStyle w:val="af2"/>
              <w:numPr>
                <w:ilvl w:val="0"/>
                <w:numId w:val="26"/>
              </w:numPr>
              <w:ind w:firstLineChars="0"/>
            </w:pPr>
            <w:r w:rsidRPr="00716B18">
              <w:rPr>
                <w:rFonts w:hint="eastAsia"/>
                <w:sz w:val="24"/>
              </w:rPr>
              <w:t>给出测试报告</w:t>
            </w:r>
          </w:p>
        </w:tc>
      </w:tr>
      <w:tr w:rsidR="00E43E53" w:rsidRPr="000F0D96" w14:paraId="0A295286" w14:textId="77777777" w:rsidTr="00A57963">
        <w:tc>
          <w:tcPr>
            <w:tcW w:w="8506" w:type="dxa"/>
            <w:gridSpan w:val="5"/>
            <w:shd w:val="clear" w:color="auto" w:fill="auto"/>
          </w:tcPr>
          <w:p w14:paraId="30ECDEBA" w14:textId="77777777" w:rsidR="00E43E53" w:rsidRDefault="00E43E53" w:rsidP="008727CC">
            <w:pPr>
              <w:pStyle w:val="10"/>
              <w:keepNext w:val="0"/>
              <w:keepLines w:val="0"/>
              <w:numPr>
                <w:ilvl w:val="0"/>
                <w:numId w:val="2"/>
              </w:numPr>
              <w:topLinePunct/>
              <w:adjustRightInd w:val="0"/>
              <w:snapToGrid w:val="0"/>
              <w:spacing w:before="240" w:after="240" w:line="300" w:lineRule="auto"/>
              <w:rPr>
                <w:b w:val="0"/>
                <w:sz w:val="30"/>
                <w:szCs w:val="30"/>
                <w:lang w:eastAsia="zh-CN"/>
              </w:rPr>
            </w:pPr>
            <w:bookmarkStart w:id="5" w:name="_Toc40518530"/>
            <w:r>
              <w:rPr>
                <w:rFonts w:hint="eastAsia"/>
                <w:sz w:val="32"/>
                <w:szCs w:val="32"/>
                <w:lang w:eastAsia="zh-CN"/>
              </w:rPr>
              <w:t>实验内容与过程</w:t>
            </w:r>
            <w:bookmarkEnd w:id="5"/>
          </w:p>
        </w:tc>
      </w:tr>
      <w:tr w:rsidR="00E43E53" w:rsidRPr="000F0D96" w14:paraId="5EFB9798" w14:textId="77777777" w:rsidTr="00A57963">
        <w:tc>
          <w:tcPr>
            <w:tcW w:w="8506" w:type="dxa"/>
            <w:gridSpan w:val="5"/>
            <w:shd w:val="clear" w:color="auto" w:fill="auto"/>
          </w:tcPr>
          <w:p w14:paraId="5E51DE15" w14:textId="5436BFC8" w:rsidR="0071077A" w:rsidRDefault="00795519" w:rsidP="0071077A">
            <w:pPr>
              <w:jc w:val="left"/>
              <w:rPr>
                <w:sz w:val="24"/>
              </w:rPr>
            </w:pPr>
            <w:r>
              <w:rPr>
                <w:rFonts w:hint="eastAsia"/>
                <w:sz w:val="24"/>
              </w:rPr>
              <w:t>测试</w:t>
            </w:r>
            <w:proofErr w:type="gramStart"/>
            <w:r>
              <w:rPr>
                <w:rFonts w:hint="eastAsia"/>
                <w:sz w:val="24"/>
              </w:rPr>
              <w:t>一</w:t>
            </w:r>
            <w:proofErr w:type="gramEnd"/>
            <w:r>
              <w:rPr>
                <w:rFonts w:hint="eastAsia"/>
                <w:sz w:val="24"/>
              </w:rPr>
              <w:t>：</w:t>
            </w:r>
            <w:r>
              <w:rPr>
                <w:sz w:val="24"/>
              </w:rPr>
              <w:t>W</w:t>
            </w:r>
            <w:r>
              <w:rPr>
                <w:rFonts w:hint="eastAsia"/>
                <w:sz w:val="24"/>
              </w:rPr>
              <w:t>eb</w:t>
            </w:r>
            <w:r>
              <w:rPr>
                <w:rFonts w:hint="eastAsia"/>
                <w:sz w:val="24"/>
              </w:rPr>
              <w:t>程序</w:t>
            </w:r>
            <w:proofErr w:type="spellStart"/>
            <w:r>
              <w:rPr>
                <w:rFonts w:hint="eastAsia"/>
                <w:sz w:val="24"/>
              </w:rPr>
              <w:t>j</w:t>
            </w:r>
            <w:r>
              <w:rPr>
                <w:sz w:val="24"/>
              </w:rPr>
              <w:t>meter</w:t>
            </w:r>
            <w:proofErr w:type="spellEnd"/>
            <w:r>
              <w:rPr>
                <w:rFonts w:hint="eastAsia"/>
                <w:sz w:val="24"/>
              </w:rPr>
              <w:t>测试：</w:t>
            </w:r>
          </w:p>
          <w:p w14:paraId="53684ED3" w14:textId="0A146850" w:rsidR="00795519" w:rsidRDefault="00795519" w:rsidP="0071077A">
            <w:pPr>
              <w:jc w:val="left"/>
              <w:rPr>
                <w:sz w:val="24"/>
              </w:rPr>
            </w:pPr>
            <w:r>
              <w:rPr>
                <w:rFonts w:hint="eastAsia"/>
                <w:sz w:val="24"/>
              </w:rPr>
              <w:t>首先进行</w:t>
            </w:r>
            <w:proofErr w:type="spellStart"/>
            <w:r>
              <w:rPr>
                <w:rFonts w:hint="eastAsia"/>
                <w:sz w:val="24"/>
              </w:rPr>
              <w:t>b</w:t>
            </w:r>
            <w:r>
              <w:rPr>
                <w:sz w:val="24"/>
              </w:rPr>
              <w:t>adboy</w:t>
            </w:r>
            <w:proofErr w:type="spellEnd"/>
            <w:r>
              <w:rPr>
                <w:rFonts w:hint="eastAsia"/>
                <w:sz w:val="24"/>
              </w:rPr>
              <w:t>录制</w:t>
            </w:r>
          </w:p>
          <w:p w14:paraId="4BF28307" w14:textId="1F0B78C7" w:rsidR="00795519" w:rsidRDefault="00795519" w:rsidP="0071077A">
            <w:pPr>
              <w:jc w:val="left"/>
              <w:rPr>
                <w:sz w:val="24"/>
              </w:rPr>
            </w:pPr>
            <w:r>
              <w:rPr>
                <w:noProof/>
              </w:rPr>
              <w:drawing>
                <wp:inline distT="0" distB="0" distL="0" distR="0" wp14:anchorId="5386664C" wp14:editId="660F55B6">
                  <wp:extent cx="5274310" cy="28295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14:paraId="16252DE2" w14:textId="3785AEF9" w:rsidR="00795519" w:rsidRDefault="00795519" w:rsidP="0071077A">
            <w:pPr>
              <w:jc w:val="left"/>
              <w:rPr>
                <w:sz w:val="24"/>
              </w:rPr>
            </w:pPr>
            <w:r>
              <w:rPr>
                <w:rFonts w:hint="eastAsia"/>
                <w:sz w:val="24"/>
              </w:rPr>
              <w:t>然后导出</w:t>
            </w:r>
            <w:proofErr w:type="spellStart"/>
            <w:r>
              <w:rPr>
                <w:rFonts w:hint="eastAsia"/>
                <w:sz w:val="24"/>
              </w:rPr>
              <w:t>j</w:t>
            </w:r>
            <w:r>
              <w:rPr>
                <w:sz w:val="24"/>
              </w:rPr>
              <w:t>mx</w:t>
            </w:r>
            <w:proofErr w:type="spellEnd"/>
            <w:r>
              <w:rPr>
                <w:rFonts w:hint="eastAsia"/>
                <w:sz w:val="24"/>
              </w:rPr>
              <w:t>文件</w:t>
            </w:r>
          </w:p>
          <w:p w14:paraId="1E965249" w14:textId="57FD04D1" w:rsidR="00795519" w:rsidRDefault="00795519" w:rsidP="0071077A">
            <w:pPr>
              <w:jc w:val="left"/>
              <w:rPr>
                <w:sz w:val="24"/>
              </w:rPr>
            </w:pPr>
            <w:r>
              <w:rPr>
                <w:noProof/>
              </w:rPr>
              <w:lastRenderedPageBreak/>
              <w:drawing>
                <wp:inline distT="0" distB="0" distL="0" distR="0" wp14:anchorId="0AEF8A58" wp14:editId="229B0A9E">
                  <wp:extent cx="5274310" cy="2829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20AEAB4E" w14:textId="56C141F1" w:rsidR="00795519" w:rsidRDefault="00795519" w:rsidP="0071077A">
            <w:pPr>
              <w:jc w:val="left"/>
              <w:rPr>
                <w:sz w:val="24"/>
              </w:rPr>
            </w:pPr>
            <w:r>
              <w:rPr>
                <w:rFonts w:hint="eastAsia"/>
                <w:sz w:val="24"/>
              </w:rPr>
              <w:t>导入</w:t>
            </w:r>
            <w:proofErr w:type="spellStart"/>
            <w:r>
              <w:rPr>
                <w:rFonts w:hint="eastAsia"/>
                <w:sz w:val="24"/>
              </w:rPr>
              <w:t>j</w:t>
            </w:r>
            <w:r>
              <w:rPr>
                <w:sz w:val="24"/>
              </w:rPr>
              <w:t>meter</w:t>
            </w:r>
            <w:proofErr w:type="spellEnd"/>
          </w:p>
          <w:p w14:paraId="4F0BAA91" w14:textId="7D08FBE0" w:rsidR="00795519" w:rsidRDefault="00795519" w:rsidP="0071077A">
            <w:pPr>
              <w:jc w:val="left"/>
              <w:rPr>
                <w:sz w:val="24"/>
              </w:rPr>
            </w:pPr>
            <w:r>
              <w:rPr>
                <w:noProof/>
              </w:rPr>
              <w:drawing>
                <wp:inline distT="0" distB="0" distL="0" distR="0" wp14:anchorId="6F6DFA1A" wp14:editId="6920A5F6">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14:paraId="5CB3CC57" w14:textId="3B1FDDFC" w:rsidR="00795519" w:rsidRDefault="00795519" w:rsidP="0071077A">
            <w:pPr>
              <w:jc w:val="left"/>
              <w:rPr>
                <w:sz w:val="24"/>
              </w:rPr>
            </w:pPr>
            <w:r>
              <w:rPr>
                <w:rFonts w:hint="eastAsia"/>
                <w:sz w:val="24"/>
              </w:rPr>
              <w:t>实现参数化：</w:t>
            </w:r>
          </w:p>
          <w:p w14:paraId="5093E66C" w14:textId="177D5ADA" w:rsidR="00795519" w:rsidRDefault="00795519" w:rsidP="0071077A">
            <w:pPr>
              <w:jc w:val="left"/>
              <w:rPr>
                <w:sz w:val="24"/>
              </w:rPr>
            </w:pPr>
            <w:r>
              <w:rPr>
                <w:noProof/>
              </w:rPr>
              <w:lastRenderedPageBreak/>
              <w:drawing>
                <wp:inline distT="0" distB="0" distL="0" distR="0" wp14:anchorId="21BCD8EA" wp14:editId="64DA3C2F">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r>
              <w:rPr>
                <w:noProof/>
              </w:rPr>
              <w:drawing>
                <wp:inline distT="0" distB="0" distL="0" distR="0" wp14:anchorId="294ABEA8" wp14:editId="3380F7BE">
                  <wp:extent cx="5274310" cy="28295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14:paraId="3F132B92" w14:textId="30BFE8FB" w:rsidR="00795519" w:rsidRDefault="00795519" w:rsidP="0071077A">
            <w:pPr>
              <w:jc w:val="left"/>
              <w:rPr>
                <w:sz w:val="24"/>
              </w:rPr>
            </w:pPr>
            <w:r>
              <w:rPr>
                <w:rFonts w:hint="eastAsia"/>
                <w:sz w:val="24"/>
              </w:rPr>
              <w:t>进行指标参数监控：</w:t>
            </w:r>
          </w:p>
          <w:p w14:paraId="4D59BB20" w14:textId="76296585" w:rsidR="00795519" w:rsidRDefault="00795519" w:rsidP="0071077A">
            <w:pPr>
              <w:jc w:val="left"/>
              <w:rPr>
                <w:sz w:val="24"/>
              </w:rPr>
            </w:pPr>
            <w:r>
              <w:rPr>
                <w:noProof/>
              </w:rPr>
              <w:lastRenderedPageBreak/>
              <w:drawing>
                <wp:inline distT="0" distB="0" distL="0" distR="0" wp14:anchorId="4A11424A" wp14:editId="1328F0B8">
                  <wp:extent cx="2415749" cy="2758679"/>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749" cy="2758679"/>
                          </a:xfrm>
                          <a:prstGeom prst="rect">
                            <a:avLst/>
                          </a:prstGeom>
                        </pic:spPr>
                      </pic:pic>
                    </a:graphicData>
                  </a:graphic>
                </wp:inline>
              </w:drawing>
            </w:r>
          </w:p>
          <w:p w14:paraId="2D289DDF" w14:textId="1563D5C9" w:rsidR="00674BF7" w:rsidRDefault="00674BF7" w:rsidP="0071077A">
            <w:pPr>
              <w:jc w:val="left"/>
              <w:rPr>
                <w:sz w:val="24"/>
              </w:rPr>
            </w:pPr>
            <w:r>
              <w:rPr>
                <w:rFonts w:hint="eastAsia"/>
                <w:sz w:val="24"/>
              </w:rPr>
              <w:t>测试结果：</w:t>
            </w:r>
          </w:p>
          <w:p w14:paraId="71E45387" w14:textId="689E9718" w:rsidR="0071077A" w:rsidRDefault="006278BA" w:rsidP="0071077A">
            <w:pPr>
              <w:jc w:val="left"/>
              <w:rPr>
                <w:sz w:val="24"/>
              </w:rPr>
            </w:pPr>
            <w:r>
              <w:rPr>
                <w:rFonts w:hint="eastAsia"/>
                <w:sz w:val="24"/>
              </w:rPr>
              <w:t>2</w:t>
            </w:r>
            <w:r>
              <w:rPr>
                <w:sz w:val="24"/>
              </w:rPr>
              <w:t>00</w:t>
            </w:r>
            <w:r>
              <w:rPr>
                <w:rFonts w:hint="eastAsia"/>
                <w:sz w:val="24"/>
              </w:rPr>
              <w:t>并发测试：</w:t>
            </w:r>
          </w:p>
          <w:p w14:paraId="27177366" w14:textId="47F91E73" w:rsidR="006278BA" w:rsidRDefault="00DC2893" w:rsidP="0071077A">
            <w:pPr>
              <w:jc w:val="left"/>
              <w:rPr>
                <w:sz w:val="24"/>
              </w:rPr>
            </w:pPr>
            <w:r>
              <w:rPr>
                <w:noProof/>
              </w:rPr>
              <w:drawing>
                <wp:inline distT="0" distB="0" distL="0" distR="0" wp14:anchorId="3B12086E" wp14:editId="3DDA37F5">
                  <wp:extent cx="5274310" cy="2829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9560"/>
                          </a:xfrm>
                          <a:prstGeom prst="rect">
                            <a:avLst/>
                          </a:prstGeom>
                        </pic:spPr>
                      </pic:pic>
                    </a:graphicData>
                  </a:graphic>
                </wp:inline>
              </w:drawing>
            </w:r>
            <w:r w:rsidR="006278BA">
              <w:rPr>
                <w:rFonts w:hint="eastAsia"/>
                <w:sz w:val="24"/>
              </w:rPr>
              <w:t>4</w:t>
            </w:r>
            <w:r w:rsidR="006278BA">
              <w:rPr>
                <w:sz w:val="24"/>
              </w:rPr>
              <w:t>00</w:t>
            </w:r>
            <w:r w:rsidR="006278BA">
              <w:rPr>
                <w:rFonts w:hint="eastAsia"/>
                <w:sz w:val="24"/>
              </w:rPr>
              <w:t>并发测试：</w:t>
            </w:r>
          </w:p>
          <w:p w14:paraId="2049780E" w14:textId="2A16C1C8" w:rsidR="006278BA" w:rsidRDefault="00DC2893" w:rsidP="0071077A">
            <w:pPr>
              <w:jc w:val="left"/>
              <w:rPr>
                <w:sz w:val="24"/>
              </w:rPr>
            </w:pPr>
            <w:r>
              <w:rPr>
                <w:noProof/>
              </w:rPr>
              <w:lastRenderedPageBreak/>
              <w:drawing>
                <wp:inline distT="0" distB="0" distL="0" distR="0" wp14:anchorId="4614DCEA" wp14:editId="296BCCE2">
                  <wp:extent cx="5274310" cy="2829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29560"/>
                          </a:xfrm>
                          <a:prstGeom prst="rect">
                            <a:avLst/>
                          </a:prstGeom>
                        </pic:spPr>
                      </pic:pic>
                    </a:graphicData>
                  </a:graphic>
                </wp:inline>
              </w:drawing>
            </w:r>
          </w:p>
          <w:p w14:paraId="4FE137C6" w14:textId="642606DB" w:rsidR="0071077A" w:rsidRDefault="00DC2893" w:rsidP="0071077A">
            <w:pPr>
              <w:jc w:val="left"/>
              <w:rPr>
                <w:sz w:val="24"/>
              </w:rPr>
            </w:pPr>
            <w:r>
              <w:rPr>
                <w:rFonts w:hint="eastAsia"/>
                <w:sz w:val="24"/>
              </w:rPr>
              <w:t>8</w:t>
            </w:r>
            <w:r>
              <w:rPr>
                <w:sz w:val="24"/>
              </w:rPr>
              <w:t>00</w:t>
            </w:r>
            <w:r>
              <w:rPr>
                <w:rFonts w:hint="eastAsia"/>
                <w:sz w:val="24"/>
              </w:rPr>
              <w:t>并发测试：</w:t>
            </w:r>
          </w:p>
          <w:p w14:paraId="21E1EB75" w14:textId="74E70A26" w:rsidR="00DC2893" w:rsidRDefault="00DC2893" w:rsidP="0071077A">
            <w:pPr>
              <w:jc w:val="left"/>
              <w:rPr>
                <w:sz w:val="24"/>
              </w:rPr>
            </w:pPr>
            <w:r>
              <w:rPr>
                <w:noProof/>
              </w:rPr>
              <w:drawing>
                <wp:inline distT="0" distB="0" distL="0" distR="0" wp14:anchorId="5E7D3EF3" wp14:editId="05E4E6E5">
                  <wp:extent cx="5274310" cy="2829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9560"/>
                          </a:xfrm>
                          <a:prstGeom prst="rect">
                            <a:avLst/>
                          </a:prstGeom>
                        </pic:spPr>
                      </pic:pic>
                    </a:graphicData>
                  </a:graphic>
                </wp:inline>
              </w:drawing>
            </w:r>
          </w:p>
          <w:p w14:paraId="4FDDF655" w14:textId="2943A997" w:rsidR="0071077A" w:rsidRDefault="00DC2893" w:rsidP="0071077A">
            <w:pPr>
              <w:jc w:val="left"/>
              <w:rPr>
                <w:sz w:val="24"/>
              </w:rPr>
            </w:pPr>
            <w:r>
              <w:rPr>
                <w:rFonts w:hint="eastAsia"/>
                <w:sz w:val="24"/>
              </w:rPr>
              <w:t>最后统计结果：</w:t>
            </w:r>
          </w:p>
          <w:p w14:paraId="5596E5BC" w14:textId="42B7C37C" w:rsidR="001C3A67" w:rsidRDefault="00DC2893" w:rsidP="00B97956">
            <w:pPr>
              <w:jc w:val="left"/>
              <w:rPr>
                <w:sz w:val="24"/>
              </w:rPr>
            </w:pPr>
            <w:r>
              <w:rPr>
                <w:noProof/>
              </w:rPr>
              <w:drawing>
                <wp:inline distT="0" distB="0" distL="0" distR="0" wp14:anchorId="6009FEF6" wp14:editId="7A8704EC">
                  <wp:extent cx="5274310" cy="22606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60600"/>
                          </a:xfrm>
                          <a:prstGeom prst="rect">
                            <a:avLst/>
                          </a:prstGeom>
                        </pic:spPr>
                      </pic:pic>
                    </a:graphicData>
                  </a:graphic>
                </wp:inline>
              </w:drawing>
            </w:r>
          </w:p>
          <w:p w14:paraId="0B7CB020" w14:textId="0095E83C" w:rsidR="001C3A67" w:rsidRDefault="001C3A67" w:rsidP="0071077A">
            <w:pPr>
              <w:jc w:val="left"/>
              <w:rPr>
                <w:sz w:val="24"/>
              </w:rPr>
            </w:pPr>
            <w:r>
              <w:rPr>
                <w:noProof/>
              </w:rPr>
              <w:lastRenderedPageBreak/>
              <w:drawing>
                <wp:inline distT="0" distB="0" distL="0" distR="0" wp14:anchorId="11FAF8C0" wp14:editId="6425A502">
                  <wp:extent cx="5274310" cy="27311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31135"/>
                          </a:xfrm>
                          <a:prstGeom prst="rect">
                            <a:avLst/>
                          </a:prstGeom>
                        </pic:spPr>
                      </pic:pic>
                    </a:graphicData>
                  </a:graphic>
                </wp:inline>
              </w:drawing>
            </w:r>
          </w:p>
          <w:p w14:paraId="5EF7D8DE" w14:textId="7A9F8288" w:rsidR="0071077A" w:rsidRDefault="00DA5ED4" w:rsidP="0071077A">
            <w:pPr>
              <w:jc w:val="left"/>
              <w:rPr>
                <w:sz w:val="24"/>
              </w:rPr>
            </w:pPr>
            <w:r>
              <w:rPr>
                <w:rFonts w:hint="eastAsia"/>
                <w:sz w:val="24"/>
              </w:rPr>
              <w:t>下面为上面表格数据的解释：</w:t>
            </w:r>
          </w:p>
          <w:p w14:paraId="1DB44242" w14:textId="77777777" w:rsidR="00DA5ED4" w:rsidRPr="00DA5ED4" w:rsidRDefault="00DA5ED4" w:rsidP="00DA5ED4">
            <w:pPr>
              <w:jc w:val="left"/>
              <w:rPr>
                <w:sz w:val="24"/>
              </w:rPr>
            </w:pPr>
            <w:r w:rsidRPr="00DA5ED4">
              <w:rPr>
                <w:rFonts w:hint="eastAsia"/>
                <w:sz w:val="24"/>
              </w:rPr>
              <w:t>#Samples</w:t>
            </w:r>
            <w:r w:rsidRPr="00DA5ED4">
              <w:rPr>
                <w:rFonts w:hint="eastAsia"/>
                <w:sz w:val="24"/>
              </w:rPr>
              <w:t>：样本数量。多少个请求</w:t>
            </w:r>
          </w:p>
          <w:p w14:paraId="275EA3F6" w14:textId="77777777" w:rsidR="00DA5ED4" w:rsidRPr="00DA5ED4" w:rsidRDefault="00DA5ED4" w:rsidP="00DA5ED4">
            <w:pPr>
              <w:jc w:val="left"/>
              <w:rPr>
                <w:sz w:val="24"/>
              </w:rPr>
            </w:pPr>
          </w:p>
          <w:p w14:paraId="74C4E0DE" w14:textId="77777777" w:rsidR="00DA5ED4" w:rsidRPr="00DA5ED4" w:rsidRDefault="00DA5ED4" w:rsidP="00DA5ED4">
            <w:pPr>
              <w:jc w:val="left"/>
              <w:rPr>
                <w:sz w:val="24"/>
              </w:rPr>
            </w:pPr>
            <w:r w:rsidRPr="00DA5ED4">
              <w:rPr>
                <w:rFonts w:hint="eastAsia"/>
                <w:sz w:val="24"/>
              </w:rPr>
              <w:t>Average</w:t>
            </w:r>
            <w:r w:rsidRPr="00DA5ED4">
              <w:rPr>
                <w:rFonts w:hint="eastAsia"/>
                <w:sz w:val="24"/>
              </w:rPr>
              <w:t>：平均响应时间（单位：）。默认是单个</w:t>
            </w:r>
            <w:r w:rsidRPr="00DA5ED4">
              <w:rPr>
                <w:rFonts w:hint="eastAsia"/>
                <w:sz w:val="24"/>
              </w:rPr>
              <w:t>Request</w:t>
            </w:r>
            <w:r w:rsidRPr="00DA5ED4">
              <w:rPr>
                <w:rFonts w:hint="eastAsia"/>
                <w:sz w:val="24"/>
              </w:rPr>
              <w:t>的平均响应时间，当使用了</w:t>
            </w:r>
            <w:proofErr w:type="spellStart"/>
            <w:r w:rsidRPr="00DA5ED4">
              <w:rPr>
                <w:rFonts w:hint="eastAsia"/>
                <w:sz w:val="24"/>
              </w:rPr>
              <w:t>TransactionController</w:t>
            </w:r>
            <w:proofErr w:type="spellEnd"/>
            <w:r w:rsidRPr="00DA5ED4">
              <w:rPr>
                <w:rFonts w:hint="eastAsia"/>
                <w:sz w:val="24"/>
              </w:rPr>
              <w:t>时，也可以以</w:t>
            </w:r>
            <w:r w:rsidRPr="00DA5ED4">
              <w:rPr>
                <w:rFonts w:hint="eastAsia"/>
                <w:sz w:val="24"/>
              </w:rPr>
              <w:t>Transaction</w:t>
            </w:r>
            <w:r w:rsidRPr="00DA5ED4">
              <w:rPr>
                <w:rFonts w:hint="eastAsia"/>
                <w:sz w:val="24"/>
              </w:rPr>
              <w:t>为单位显示平均响应时间</w:t>
            </w:r>
          </w:p>
          <w:p w14:paraId="3FF38FF2" w14:textId="77777777" w:rsidR="00DA5ED4" w:rsidRPr="00DA5ED4" w:rsidRDefault="00DA5ED4" w:rsidP="00DA5ED4">
            <w:pPr>
              <w:jc w:val="left"/>
              <w:rPr>
                <w:sz w:val="24"/>
              </w:rPr>
            </w:pPr>
          </w:p>
          <w:p w14:paraId="7DE614F2" w14:textId="77777777" w:rsidR="00DA5ED4" w:rsidRPr="00DA5ED4" w:rsidRDefault="00DA5ED4" w:rsidP="00DA5ED4">
            <w:pPr>
              <w:jc w:val="left"/>
              <w:rPr>
                <w:sz w:val="24"/>
              </w:rPr>
            </w:pPr>
            <w:r w:rsidRPr="00DA5ED4">
              <w:rPr>
                <w:rFonts w:hint="eastAsia"/>
                <w:sz w:val="24"/>
              </w:rPr>
              <w:t>Median</w:t>
            </w:r>
            <w:r w:rsidRPr="00DA5ED4">
              <w:rPr>
                <w:rFonts w:hint="eastAsia"/>
                <w:sz w:val="24"/>
              </w:rPr>
              <w:t>：中位数，也就是</w:t>
            </w:r>
            <w:r w:rsidRPr="00DA5ED4">
              <w:rPr>
                <w:rFonts w:hint="eastAsia"/>
                <w:sz w:val="24"/>
              </w:rPr>
              <w:t>50%</w:t>
            </w:r>
            <w:r w:rsidRPr="00DA5ED4">
              <w:rPr>
                <w:rFonts w:hint="eastAsia"/>
                <w:sz w:val="24"/>
              </w:rPr>
              <w:t>用户的响应时间</w:t>
            </w:r>
          </w:p>
          <w:p w14:paraId="7EBE868A" w14:textId="77777777" w:rsidR="00DA5ED4" w:rsidRPr="00DA5ED4" w:rsidRDefault="00DA5ED4" w:rsidP="00DA5ED4">
            <w:pPr>
              <w:jc w:val="left"/>
              <w:rPr>
                <w:sz w:val="24"/>
              </w:rPr>
            </w:pPr>
          </w:p>
          <w:p w14:paraId="6E3C5B6F" w14:textId="77777777" w:rsidR="00DA5ED4" w:rsidRPr="00DA5ED4" w:rsidRDefault="00DA5ED4" w:rsidP="00DA5ED4">
            <w:pPr>
              <w:jc w:val="left"/>
              <w:rPr>
                <w:sz w:val="24"/>
              </w:rPr>
            </w:pPr>
            <w:r w:rsidRPr="00DA5ED4">
              <w:rPr>
                <w:rFonts w:hint="eastAsia"/>
                <w:sz w:val="24"/>
              </w:rPr>
              <w:t>90%Line</w:t>
            </w:r>
            <w:r w:rsidRPr="00DA5ED4">
              <w:rPr>
                <w:rFonts w:hint="eastAsia"/>
                <w:sz w:val="24"/>
              </w:rPr>
              <w:t>：</w:t>
            </w:r>
            <w:r w:rsidRPr="00DA5ED4">
              <w:rPr>
                <w:rFonts w:hint="eastAsia"/>
                <w:sz w:val="24"/>
              </w:rPr>
              <w:t>90%</w:t>
            </w:r>
            <w:r w:rsidRPr="00DA5ED4">
              <w:rPr>
                <w:rFonts w:hint="eastAsia"/>
                <w:sz w:val="24"/>
              </w:rPr>
              <w:t>用户的响应时间</w:t>
            </w:r>
          </w:p>
          <w:p w14:paraId="1C8CA28B" w14:textId="77777777" w:rsidR="00DA5ED4" w:rsidRPr="00DA5ED4" w:rsidRDefault="00DA5ED4" w:rsidP="00DA5ED4">
            <w:pPr>
              <w:jc w:val="left"/>
              <w:rPr>
                <w:sz w:val="24"/>
              </w:rPr>
            </w:pPr>
          </w:p>
          <w:p w14:paraId="5A4473A7" w14:textId="77777777" w:rsidR="00DA5ED4" w:rsidRPr="00DA5ED4" w:rsidRDefault="00DA5ED4" w:rsidP="00DA5ED4">
            <w:pPr>
              <w:jc w:val="left"/>
              <w:rPr>
                <w:sz w:val="24"/>
              </w:rPr>
            </w:pPr>
            <w:r w:rsidRPr="00DA5ED4">
              <w:rPr>
                <w:rFonts w:hint="eastAsia"/>
                <w:sz w:val="24"/>
              </w:rPr>
              <w:t>95%Line</w:t>
            </w:r>
            <w:r w:rsidRPr="00DA5ED4">
              <w:rPr>
                <w:rFonts w:hint="eastAsia"/>
                <w:sz w:val="24"/>
              </w:rPr>
              <w:t>：</w:t>
            </w:r>
            <w:r w:rsidRPr="00DA5ED4">
              <w:rPr>
                <w:rFonts w:hint="eastAsia"/>
                <w:sz w:val="24"/>
              </w:rPr>
              <w:t>95%</w:t>
            </w:r>
            <w:r w:rsidRPr="00DA5ED4">
              <w:rPr>
                <w:rFonts w:hint="eastAsia"/>
                <w:sz w:val="24"/>
              </w:rPr>
              <w:t>用户的响应时间</w:t>
            </w:r>
          </w:p>
          <w:p w14:paraId="0F15C09C" w14:textId="77777777" w:rsidR="00DA5ED4" w:rsidRPr="00DA5ED4" w:rsidRDefault="00DA5ED4" w:rsidP="00DA5ED4">
            <w:pPr>
              <w:jc w:val="left"/>
              <w:rPr>
                <w:sz w:val="24"/>
              </w:rPr>
            </w:pPr>
          </w:p>
          <w:p w14:paraId="508AEC93" w14:textId="77777777" w:rsidR="00DA5ED4" w:rsidRPr="00DA5ED4" w:rsidRDefault="00DA5ED4" w:rsidP="00DA5ED4">
            <w:pPr>
              <w:jc w:val="left"/>
              <w:rPr>
                <w:sz w:val="24"/>
              </w:rPr>
            </w:pPr>
            <w:r w:rsidRPr="00DA5ED4">
              <w:rPr>
                <w:rFonts w:hint="eastAsia"/>
                <w:sz w:val="24"/>
              </w:rPr>
              <w:t>99%Line</w:t>
            </w:r>
            <w:r w:rsidRPr="00DA5ED4">
              <w:rPr>
                <w:rFonts w:hint="eastAsia"/>
                <w:sz w:val="24"/>
              </w:rPr>
              <w:t>：</w:t>
            </w:r>
            <w:r w:rsidRPr="00DA5ED4">
              <w:rPr>
                <w:rFonts w:hint="eastAsia"/>
                <w:sz w:val="24"/>
              </w:rPr>
              <w:t>99%</w:t>
            </w:r>
            <w:r w:rsidRPr="00DA5ED4">
              <w:rPr>
                <w:rFonts w:hint="eastAsia"/>
                <w:sz w:val="24"/>
              </w:rPr>
              <w:t>用户的响应时间</w:t>
            </w:r>
          </w:p>
          <w:p w14:paraId="5A01E193" w14:textId="77777777" w:rsidR="00DA5ED4" w:rsidRPr="00DA5ED4" w:rsidRDefault="00DA5ED4" w:rsidP="00DA5ED4">
            <w:pPr>
              <w:jc w:val="left"/>
              <w:rPr>
                <w:sz w:val="24"/>
              </w:rPr>
            </w:pPr>
          </w:p>
          <w:p w14:paraId="1537A284" w14:textId="77777777" w:rsidR="00DA5ED4" w:rsidRPr="00DA5ED4" w:rsidRDefault="00DA5ED4" w:rsidP="00DA5ED4">
            <w:pPr>
              <w:jc w:val="left"/>
              <w:rPr>
                <w:sz w:val="24"/>
              </w:rPr>
            </w:pPr>
            <w:r w:rsidRPr="00DA5ED4">
              <w:rPr>
                <w:rFonts w:hint="eastAsia"/>
                <w:sz w:val="24"/>
              </w:rPr>
              <w:t>Min</w:t>
            </w:r>
            <w:r w:rsidRPr="00DA5ED4">
              <w:rPr>
                <w:rFonts w:hint="eastAsia"/>
                <w:sz w:val="24"/>
              </w:rPr>
              <w:t>：最小响应时间</w:t>
            </w:r>
          </w:p>
          <w:p w14:paraId="12625AD4" w14:textId="77777777" w:rsidR="00DA5ED4" w:rsidRPr="00DA5ED4" w:rsidRDefault="00DA5ED4" w:rsidP="00DA5ED4">
            <w:pPr>
              <w:jc w:val="left"/>
              <w:rPr>
                <w:sz w:val="24"/>
              </w:rPr>
            </w:pPr>
          </w:p>
          <w:p w14:paraId="62432552" w14:textId="77777777" w:rsidR="00DA5ED4" w:rsidRPr="00DA5ED4" w:rsidRDefault="00DA5ED4" w:rsidP="00DA5ED4">
            <w:pPr>
              <w:jc w:val="left"/>
              <w:rPr>
                <w:sz w:val="24"/>
              </w:rPr>
            </w:pPr>
            <w:r w:rsidRPr="00DA5ED4">
              <w:rPr>
                <w:rFonts w:hint="eastAsia"/>
                <w:sz w:val="24"/>
              </w:rPr>
              <w:t>Max</w:t>
            </w:r>
            <w:r w:rsidRPr="00DA5ED4">
              <w:rPr>
                <w:rFonts w:hint="eastAsia"/>
                <w:sz w:val="24"/>
              </w:rPr>
              <w:t>：最大响应时间</w:t>
            </w:r>
          </w:p>
          <w:p w14:paraId="44FB9E5E" w14:textId="77777777" w:rsidR="00DA5ED4" w:rsidRPr="00DA5ED4" w:rsidRDefault="00DA5ED4" w:rsidP="00DA5ED4">
            <w:pPr>
              <w:jc w:val="left"/>
              <w:rPr>
                <w:sz w:val="24"/>
              </w:rPr>
            </w:pPr>
          </w:p>
          <w:p w14:paraId="03F7655A" w14:textId="77777777" w:rsidR="00DA5ED4" w:rsidRPr="00DA5ED4" w:rsidRDefault="00DA5ED4" w:rsidP="00DA5ED4">
            <w:pPr>
              <w:jc w:val="left"/>
              <w:rPr>
                <w:sz w:val="24"/>
              </w:rPr>
            </w:pPr>
            <w:r w:rsidRPr="00DA5ED4">
              <w:rPr>
                <w:rFonts w:hint="eastAsia"/>
                <w:sz w:val="24"/>
              </w:rPr>
              <w:t>Error%</w:t>
            </w:r>
            <w:r w:rsidRPr="00DA5ED4">
              <w:rPr>
                <w:rFonts w:hint="eastAsia"/>
                <w:sz w:val="24"/>
              </w:rPr>
              <w:t>：本次测试中出现错误的请求的数量</w:t>
            </w:r>
            <w:r w:rsidRPr="00DA5ED4">
              <w:rPr>
                <w:rFonts w:hint="eastAsia"/>
                <w:sz w:val="24"/>
              </w:rPr>
              <w:t>/</w:t>
            </w:r>
            <w:r w:rsidRPr="00DA5ED4">
              <w:rPr>
                <w:rFonts w:hint="eastAsia"/>
                <w:sz w:val="24"/>
              </w:rPr>
              <w:t>请求的总数</w:t>
            </w:r>
            <w:bookmarkStart w:id="6" w:name="_GoBack"/>
            <w:bookmarkEnd w:id="6"/>
          </w:p>
          <w:p w14:paraId="44F7E212" w14:textId="77777777" w:rsidR="00DA5ED4" w:rsidRPr="00DA5ED4" w:rsidRDefault="00DA5ED4" w:rsidP="00DA5ED4">
            <w:pPr>
              <w:jc w:val="left"/>
              <w:rPr>
                <w:sz w:val="24"/>
              </w:rPr>
            </w:pPr>
          </w:p>
          <w:p w14:paraId="74A8A51A" w14:textId="77777777" w:rsidR="00DA5ED4" w:rsidRPr="00DA5ED4" w:rsidRDefault="00DA5ED4" w:rsidP="00DA5ED4">
            <w:pPr>
              <w:jc w:val="left"/>
              <w:rPr>
                <w:sz w:val="24"/>
              </w:rPr>
            </w:pPr>
            <w:r w:rsidRPr="00DA5ED4">
              <w:rPr>
                <w:rFonts w:hint="eastAsia"/>
                <w:sz w:val="24"/>
              </w:rPr>
              <w:t>Throughput</w:t>
            </w:r>
            <w:r w:rsidRPr="00DA5ED4">
              <w:rPr>
                <w:rFonts w:hint="eastAsia"/>
                <w:sz w:val="24"/>
              </w:rPr>
              <w:t>：吞吐量。默认情况下标示每秒完成的请求数（具体单位如下图）</w:t>
            </w:r>
          </w:p>
          <w:p w14:paraId="04D2CB1D" w14:textId="77777777" w:rsidR="00DA5ED4" w:rsidRPr="00DA5ED4" w:rsidRDefault="00DA5ED4" w:rsidP="00DA5ED4">
            <w:pPr>
              <w:jc w:val="left"/>
              <w:rPr>
                <w:sz w:val="24"/>
              </w:rPr>
            </w:pPr>
          </w:p>
          <w:p w14:paraId="25C6C3F8" w14:textId="77777777" w:rsidR="00DA5ED4" w:rsidRPr="00DA5ED4" w:rsidRDefault="00DA5ED4" w:rsidP="00DA5ED4">
            <w:pPr>
              <w:jc w:val="left"/>
              <w:rPr>
                <w:sz w:val="24"/>
              </w:rPr>
            </w:pPr>
            <w:r w:rsidRPr="00DA5ED4">
              <w:rPr>
                <w:rFonts w:hint="eastAsia"/>
                <w:sz w:val="24"/>
              </w:rPr>
              <w:t>KB/sec</w:t>
            </w:r>
            <w:r w:rsidRPr="00DA5ED4">
              <w:rPr>
                <w:rFonts w:hint="eastAsia"/>
                <w:sz w:val="24"/>
              </w:rPr>
              <w:t>：每秒从服务器端接收到的数据量</w:t>
            </w:r>
          </w:p>
          <w:p w14:paraId="0656ABBC" w14:textId="4606EC91" w:rsidR="0071077A" w:rsidRDefault="0071077A" w:rsidP="0071077A">
            <w:pPr>
              <w:jc w:val="left"/>
              <w:rPr>
                <w:sz w:val="24"/>
              </w:rPr>
            </w:pPr>
          </w:p>
          <w:p w14:paraId="12AE4308" w14:textId="70B8AE12" w:rsidR="0071077A" w:rsidRDefault="002108D9" w:rsidP="0071077A">
            <w:pPr>
              <w:jc w:val="left"/>
              <w:rPr>
                <w:sz w:val="24"/>
              </w:rPr>
            </w:pPr>
            <w:r>
              <w:rPr>
                <w:rFonts w:hint="eastAsia"/>
                <w:sz w:val="24"/>
              </w:rPr>
              <w:t>总结：</w:t>
            </w:r>
          </w:p>
          <w:p w14:paraId="77FAD927" w14:textId="3CB5892C" w:rsidR="002108D9" w:rsidRDefault="002108D9" w:rsidP="0071077A">
            <w:pPr>
              <w:jc w:val="left"/>
              <w:rPr>
                <w:sz w:val="24"/>
              </w:rPr>
            </w:pPr>
            <w:r>
              <w:rPr>
                <w:rFonts w:hint="eastAsia"/>
                <w:sz w:val="24"/>
              </w:rPr>
              <w:t>从上面的统计中可以看到，并发数越多，平均延迟越高，期望的</w:t>
            </w:r>
            <w:r>
              <w:rPr>
                <w:rFonts w:hint="eastAsia"/>
                <w:sz w:val="24"/>
              </w:rPr>
              <w:t>9</w:t>
            </w:r>
            <w:r>
              <w:rPr>
                <w:sz w:val="24"/>
              </w:rPr>
              <w:t>9</w:t>
            </w:r>
            <w:r>
              <w:rPr>
                <w:rFonts w:hint="eastAsia"/>
                <w:sz w:val="24"/>
              </w:rPr>
              <w:t>%</w:t>
            </w:r>
            <w:r>
              <w:rPr>
                <w:rFonts w:hint="eastAsia"/>
                <w:sz w:val="24"/>
              </w:rPr>
              <w:t>的用户延迟得到明显增加</w:t>
            </w:r>
            <w:r w:rsidR="00D95BE7">
              <w:rPr>
                <w:rFonts w:hint="eastAsia"/>
                <w:sz w:val="24"/>
              </w:rPr>
              <w:t>，吞吐率变得越来越低</w:t>
            </w:r>
            <w:r>
              <w:rPr>
                <w:rFonts w:hint="eastAsia"/>
                <w:sz w:val="24"/>
              </w:rPr>
              <w:t>。</w:t>
            </w:r>
          </w:p>
          <w:p w14:paraId="1ED33ACD" w14:textId="77777777" w:rsidR="00B97956" w:rsidRDefault="00B97956" w:rsidP="00B97956">
            <w:pPr>
              <w:jc w:val="left"/>
              <w:rPr>
                <w:sz w:val="24"/>
              </w:rPr>
            </w:pPr>
          </w:p>
          <w:p w14:paraId="28837A47" w14:textId="77777777" w:rsidR="00B97956" w:rsidRDefault="00B97956" w:rsidP="00B97956">
            <w:pPr>
              <w:jc w:val="left"/>
              <w:rPr>
                <w:sz w:val="24"/>
              </w:rPr>
            </w:pPr>
            <w:r>
              <w:rPr>
                <w:rFonts w:hint="eastAsia"/>
                <w:sz w:val="24"/>
              </w:rPr>
              <w:t>最后我测试了一下极端情况的软件的性能表现：</w:t>
            </w:r>
          </w:p>
          <w:p w14:paraId="56F6CB49" w14:textId="77777777" w:rsidR="00B97956" w:rsidRDefault="00B97956" w:rsidP="00B97956">
            <w:pPr>
              <w:jc w:val="left"/>
              <w:rPr>
                <w:sz w:val="24"/>
              </w:rPr>
            </w:pPr>
            <w:r>
              <w:rPr>
                <w:rFonts w:hint="eastAsia"/>
                <w:sz w:val="24"/>
              </w:rPr>
              <w:t>设置并发数为</w:t>
            </w:r>
            <w:r>
              <w:rPr>
                <w:rFonts w:hint="eastAsia"/>
                <w:sz w:val="24"/>
              </w:rPr>
              <w:t>2</w:t>
            </w:r>
            <w:r>
              <w:rPr>
                <w:sz w:val="24"/>
              </w:rPr>
              <w:t>w</w:t>
            </w:r>
          </w:p>
          <w:p w14:paraId="54E19306" w14:textId="077C6ACC" w:rsidR="00B97956" w:rsidRDefault="00B97956" w:rsidP="00B97956">
            <w:pPr>
              <w:jc w:val="left"/>
              <w:rPr>
                <w:sz w:val="24"/>
              </w:rPr>
            </w:pPr>
            <w:r>
              <w:rPr>
                <w:noProof/>
              </w:rPr>
              <w:lastRenderedPageBreak/>
              <w:drawing>
                <wp:inline distT="0" distB="0" distL="0" distR="0" wp14:anchorId="5671AE01" wp14:editId="622D34B4">
                  <wp:extent cx="5274310" cy="27311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31135"/>
                          </a:xfrm>
                          <a:prstGeom prst="rect">
                            <a:avLst/>
                          </a:prstGeom>
                        </pic:spPr>
                      </pic:pic>
                    </a:graphicData>
                  </a:graphic>
                </wp:inline>
              </w:drawing>
            </w:r>
          </w:p>
          <w:p w14:paraId="4B19BFF1" w14:textId="0894606E" w:rsidR="00A001A7" w:rsidRDefault="00A001A7" w:rsidP="00B97956">
            <w:pPr>
              <w:jc w:val="left"/>
              <w:rPr>
                <w:rFonts w:hint="eastAsia"/>
                <w:sz w:val="24"/>
              </w:rPr>
            </w:pPr>
            <w:r>
              <w:rPr>
                <w:noProof/>
              </w:rPr>
              <w:drawing>
                <wp:inline distT="0" distB="0" distL="0" distR="0" wp14:anchorId="3F4412BC" wp14:editId="318F87AC">
                  <wp:extent cx="5274310" cy="44272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27220"/>
                          </a:xfrm>
                          <a:prstGeom prst="rect">
                            <a:avLst/>
                          </a:prstGeom>
                        </pic:spPr>
                      </pic:pic>
                    </a:graphicData>
                  </a:graphic>
                </wp:inline>
              </w:drawing>
            </w:r>
          </w:p>
          <w:p w14:paraId="6CD22F69" w14:textId="77777777" w:rsidR="00B97956" w:rsidRDefault="00B97956" w:rsidP="00B97956">
            <w:pPr>
              <w:jc w:val="left"/>
              <w:rPr>
                <w:sz w:val="24"/>
              </w:rPr>
            </w:pPr>
            <w:r>
              <w:rPr>
                <w:rFonts w:hint="eastAsia"/>
                <w:sz w:val="24"/>
              </w:rPr>
              <w:t>这种情况下，软件的平均延迟显著增加，错误率在</w:t>
            </w:r>
            <w:r>
              <w:rPr>
                <w:rFonts w:hint="eastAsia"/>
                <w:sz w:val="24"/>
              </w:rPr>
              <w:t>1</w:t>
            </w:r>
            <w:r>
              <w:rPr>
                <w:sz w:val="24"/>
              </w:rPr>
              <w:t>0</w:t>
            </w:r>
            <w:r>
              <w:rPr>
                <w:rFonts w:hint="eastAsia"/>
                <w:sz w:val="24"/>
              </w:rPr>
              <w:t>%</w:t>
            </w:r>
            <w:r>
              <w:rPr>
                <w:rFonts w:hint="eastAsia"/>
                <w:sz w:val="24"/>
              </w:rPr>
              <w:t>左右</w:t>
            </w:r>
          </w:p>
          <w:p w14:paraId="4F1CC432" w14:textId="1D9F89AF" w:rsidR="0071077A" w:rsidRPr="00B97956" w:rsidRDefault="0071077A" w:rsidP="0071077A">
            <w:pPr>
              <w:jc w:val="left"/>
              <w:rPr>
                <w:sz w:val="24"/>
              </w:rPr>
            </w:pPr>
          </w:p>
          <w:p w14:paraId="0C71B80C" w14:textId="05FBA52A" w:rsidR="0071077A" w:rsidRDefault="003078A5" w:rsidP="0071077A">
            <w:pPr>
              <w:jc w:val="left"/>
              <w:rPr>
                <w:sz w:val="24"/>
              </w:rPr>
            </w:pPr>
            <w:r>
              <w:rPr>
                <w:rFonts w:hint="eastAsia"/>
                <w:sz w:val="24"/>
              </w:rPr>
              <w:t>测试二：负载均衡压力测试</w:t>
            </w:r>
          </w:p>
          <w:p w14:paraId="034676D4" w14:textId="77777777" w:rsidR="003078A5" w:rsidRDefault="003078A5" w:rsidP="003078A5">
            <w:pPr>
              <w:topLinePunct/>
              <w:adjustRightInd w:val="0"/>
              <w:snapToGrid w:val="0"/>
              <w:spacing w:line="300" w:lineRule="auto"/>
              <w:rPr>
                <w:sz w:val="24"/>
              </w:rPr>
            </w:pPr>
            <w:r>
              <w:rPr>
                <w:rFonts w:hint="eastAsia"/>
                <w:sz w:val="24"/>
              </w:rPr>
              <w:t>压力测试使用</w:t>
            </w:r>
            <w:r>
              <w:rPr>
                <w:rFonts w:hint="eastAsia"/>
                <w:sz w:val="24"/>
              </w:rPr>
              <w:t>apache</w:t>
            </w:r>
            <w:r>
              <w:rPr>
                <w:sz w:val="24"/>
              </w:rPr>
              <w:t xml:space="preserve"> bench</w:t>
            </w:r>
            <w:r>
              <w:rPr>
                <w:rFonts w:hint="eastAsia"/>
                <w:sz w:val="24"/>
              </w:rPr>
              <w:t>进行压力测试</w:t>
            </w:r>
          </w:p>
          <w:p w14:paraId="41495DE9" w14:textId="77777777" w:rsidR="003078A5" w:rsidRDefault="003078A5" w:rsidP="003078A5">
            <w:pPr>
              <w:topLinePunct/>
              <w:adjustRightInd w:val="0"/>
              <w:snapToGrid w:val="0"/>
              <w:spacing w:line="300" w:lineRule="auto"/>
              <w:rPr>
                <w:sz w:val="24"/>
              </w:rPr>
            </w:pPr>
            <w:r>
              <w:rPr>
                <w:rFonts w:hint="eastAsia"/>
                <w:sz w:val="24"/>
              </w:rPr>
              <w:t>命令行为</w:t>
            </w:r>
            <w:r>
              <w:rPr>
                <w:rFonts w:hint="eastAsia"/>
                <w:sz w:val="24"/>
              </w:rPr>
              <w:t>a</w:t>
            </w:r>
            <w:r>
              <w:rPr>
                <w:sz w:val="24"/>
              </w:rPr>
              <w:t xml:space="preserve">b -c 10 -n 100 + </w:t>
            </w:r>
            <w:r>
              <w:rPr>
                <w:rFonts w:hint="eastAsia"/>
                <w:sz w:val="24"/>
              </w:rPr>
              <w:t>测试</w:t>
            </w:r>
            <w:proofErr w:type="spellStart"/>
            <w:r>
              <w:rPr>
                <w:rFonts w:hint="eastAsia"/>
                <w:sz w:val="24"/>
              </w:rPr>
              <w:t>url</w:t>
            </w:r>
            <w:proofErr w:type="spellEnd"/>
          </w:p>
          <w:p w14:paraId="36A484A5" w14:textId="77777777" w:rsidR="003078A5" w:rsidRDefault="003078A5" w:rsidP="003078A5">
            <w:pPr>
              <w:topLinePunct/>
              <w:adjustRightInd w:val="0"/>
              <w:snapToGrid w:val="0"/>
              <w:spacing w:line="300" w:lineRule="auto"/>
              <w:rPr>
                <w:sz w:val="24"/>
              </w:rPr>
            </w:pPr>
            <w:r>
              <w:rPr>
                <w:rFonts w:hint="eastAsia"/>
                <w:sz w:val="24"/>
              </w:rPr>
              <w:t>意思为模拟</w:t>
            </w:r>
            <w:r>
              <w:rPr>
                <w:rFonts w:hint="eastAsia"/>
                <w:sz w:val="24"/>
              </w:rPr>
              <w:t>1</w:t>
            </w:r>
            <w:r>
              <w:rPr>
                <w:sz w:val="24"/>
              </w:rPr>
              <w:t>0</w:t>
            </w:r>
            <w:r>
              <w:rPr>
                <w:rFonts w:hint="eastAsia"/>
                <w:sz w:val="24"/>
              </w:rPr>
              <w:t>个用户共发送</w:t>
            </w:r>
            <w:r>
              <w:rPr>
                <w:rFonts w:hint="eastAsia"/>
                <w:sz w:val="24"/>
              </w:rPr>
              <w:t>1</w:t>
            </w:r>
            <w:r>
              <w:rPr>
                <w:sz w:val="24"/>
              </w:rPr>
              <w:t>000</w:t>
            </w:r>
            <w:r>
              <w:rPr>
                <w:rFonts w:hint="eastAsia"/>
                <w:sz w:val="24"/>
              </w:rPr>
              <w:t>个请求</w:t>
            </w:r>
          </w:p>
          <w:p w14:paraId="608185FB" w14:textId="77777777" w:rsidR="003078A5" w:rsidRDefault="003078A5" w:rsidP="003078A5">
            <w:pPr>
              <w:topLinePunct/>
              <w:adjustRightInd w:val="0"/>
              <w:snapToGrid w:val="0"/>
              <w:spacing w:line="300" w:lineRule="auto"/>
              <w:rPr>
                <w:sz w:val="24"/>
              </w:rPr>
            </w:pPr>
            <w:r>
              <w:rPr>
                <w:rFonts w:hint="eastAsia"/>
                <w:sz w:val="24"/>
              </w:rPr>
              <w:lastRenderedPageBreak/>
              <w:t>详细测试数据如下：</w:t>
            </w:r>
          </w:p>
          <w:p w14:paraId="63FDD86E" w14:textId="77777777" w:rsidR="003078A5" w:rsidRPr="00D26543" w:rsidRDefault="003078A5" w:rsidP="003078A5">
            <w:pPr>
              <w:topLinePunct/>
              <w:adjustRightInd w:val="0"/>
              <w:snapToGrid w:val="0"/>
              <w:spacing w:line="300" w:lineRule="auto"/>
              <w:rPr>
                <w:sz w:val="24"/>
              </w:rPr>
            </w:pPr>
            <w:r w:rsidRPr="00D26543">
              <w:rPr>
                <w:rFonts w:hint="eastAsia"/>
                <w:sz w:val="24"/>
              </w:rPr>
              <w:t>服务器软件</w:t>
            </w:r>
            <w:r w:rsidRPr="00D26543">
              <w:rPr>
                <w:rFonts w:hint="eastAsia"/>
                <w:sz w:val="24"/>
              </w:rPr>
              <w:t>:</w:t>
            </w:r>
            <w:proofErr w:type="spellStart"/>
            <w:r w:rsidRPr="00D26543">
              <w:rPr>
                <w:rFonts w:hint="eastAsia"/>
                <w:sz w:val="24"/>
              </w:rPr>
              <w:t>nginx</w:t>
            </w:r>
            <w:proofErr w:type="spellEnd"/>
            <w:r w:rsidRPr="00D26543">
              <w:rPr>
                <w:rFonts w:hint="eastAsia"/>
                <w:sz w:val="24"/>
              </w:rPr>
              <w:t xml:space="preserve"> / 1.10.3</w:t>
            </w:r>
          </w:p>
          <w:p w14:paraId="1C64E388" w14:textId="77777777" w:rsidR="003078A5" w:rsidRPr="00D26543" w:rsidRDefault="003078A5" w:rsidP="003078A5">
            <w:pPr>
              <w:topLinePunct/>
              <w:adjustRightInd w:val="0"/>
              <w:snapToGrid w:val="0"/>
              <w:spacing w:line="300" w:lineRule="auto"/>
              <w:rPr>
                <w:sz w:val="24"/>
              </w:rPr>
            </w:pPr>
            <w:r w:rsidRPr="00D26543">
              <w:rPr>
                <w:rFonts w:hint="eastAsia"/>
                <w:sz w:val="24"/>
              </w:rPr>
              <w:t>服务器主机名</w:t>
            </w:r>
            <w:r w:rsidRPr="00D26543">
              <w:rPr>
                <w:rFonts w:hint="eastAsia"/>
                <w:sz w:val="24"/>
              </w:rPr>
              <w:t>:192.168.174.129</w:t>
            </w:r>
          </w:p>
          <w:p w14:paraId="65799DA3" w14:textId="77777777" w:rsidR="003078A5" w:rsidRPr="00D26543" w:rsidRDefault="003078A5" w:rsidP="003078A5">
            <w:pPr>
              <w:topLinePunct/>
              <w:adjustRightInd w:val="0"/>
              <w:snapToGrid w:val="0"/>
              <w:spacing w:line="300" w:lineRule="auto"/>
              <w:rPr>
                <w:sz w:val="24"/>
              </w:rPr>
            </w:pPr>
            <w:r w:rsidRPr="00D26543">
              <w:rPr>
                <w:rFonts w:hint="eastAsia"/>
                <w:sz w:val="24"/>
              </w:rPr>
              <w:t>服务器端口</w:t>
            </w:r>
            <w:r w:rsidRPr="00D26543">
              <w:rPr>
                <w:rFonts w:hint="eastAsia"/>
                <w:sz w:val="24"/>
              </w:rPr>
              <w:t>:80</w:t>
            </w:r>
          </w:p>
          <w:p w14:paraId="05A17021" w14:textId="77777777" w:rsidR="003078A5" w:rsidRPr="00D26543" w:rsidRDefault="003078A5" w:rsidP="003078A5">
            <w:pPr>
              <w:topLinePunct/>
              <w:adjustRightInd w:val="0"/>
              <w:snapToGrid w:val="0"/>
              <w:spacing w:line="300" w:lineRule="auto"/>
              <w:rPr>
                <w:sz w:val="24"/>
              </w:rPr>
            </w:pPr>
            <w:r w:rsidRPr="00D26543">
              <w:rPr>
                <w:rFonts w:hint="eastAsia"/>
                <w:sz w:val="24"/>
              </w:rPr>
              <w:t>文件路径</w:t>
            </w:r>
            <w:r w:rsidRPr="00D26543">
              <w:rPr>
                <w:rFonts w:hint="eastAsia"/>
                <w:sz w:val="24"/>
              </w:rPr>
              <w:t>:/ # /</w:t>
            </w:r>
            <w:r w:rsidRPr="00D26543">
              <w:rPr>
                <w:rFonts w:hint="eastAsia"/>
                <w:sz w:val="24"/>
              </w:rPr>
              <w:t>登录</w:t>
            </w:r>
            <w:r w:rsidRPr="00D26543">
              <w:rPr>
                <w:rFonts w:hint="eastAsia"/>
                <w:sz w:val="24"/>
              </w:rPr>
              <w:t xml:space="preserve">? = % 2 </w:t>
            </w:r>
            <w:proofErr w:type="spellStart"/>
            <w:r w:rsidRPr="00D26543">
              <w:rPr>
                <w:rFonts w:hint="eastAsia"/>
                <w:sz w:val="24"/>
              </w:rPr>
              <w:t>findex</w:t>
            </w:r>
            <w:proofErr w:type="spellEnd"/>
            <w:r w:rsidRPr="00D26543">
              <w:rPr>
                <w:rFonts w:hint="eastAsia"/>
                <w:sz w:val="24"/>
              </w:rPr>
              <w:t>重定向</w:t>
            </w:r>
          </w:p>
          <w:p w14:paraId="1D574369" w14:textId="77777777" w:rsidR="003078A5" w:rsidRPr="00D26543" w:rsidRDefault="003078A5" w:rsidP="003078A5">
            <w:pPr>
              <w:topLinePunct/>
              <w:adjustRightInd w:val="0"/>
              <w:snapToGrid w:val="0"/>
              <w:spacing w:line="300" w:lineRule="auto"/>
              <w:rPr>
                <w:sz w:val="24"/>
              </w:rPr>
            </w:pPr>
            <w:r w:rsidRPr="00D26543">
              <w:rPr>
                <w:rFonts w:hint="eastAsia"/>
                <w:sz w:val="24"/>
              </w:rPr>
              <w:t>文档长度</w:t>
            </w:r>
            <w:r w:rsidRPr="00D26543">
              <w:rPr>
                <w:rFonts w:hint="eastAsia"/>
                <w:sz w:val="24"/>
              </w:rPr>
              <w:t>:800</w:t>
            </w:r>
            <w:r w:rsidRPr="00D26543">
              <w:rPr>
                <w:rFonts w:hint="eastAsia"/>
                <w:sz w:val="24"/>
              </w:rPr>
              <w:t>字节</w:t>
            </w:r>
          </w:p>
          <w:p w14:paraId="37C1C712" w14:textId="77777777" w:rsidR="003078A5" w:rsidRPr="00D26543" w:rsidRDefault="003078A5" w:rsidP="003078A5">
            <w:pPr>
              <w:topLinePunct/>
              <w:adjustRightInd w:val="0"/>
              <w:snapToGrid w:val="0"/>
              <w:spacing w:line="300" w:lineRule="auto"/>
              <w:rPr>
                <w:sz w:val="24"/>
              </w:rPr>
            </w:pPr>
            <w:r w:rsidRPr="00D26543">
              <w:rPr>
                <w:rFonts w:hint="eastAsia"/>
                <w:sz w:val="24"/>
              </w:rPr>
              <w:t>并发级别</w:t>
            </w:r>
            <w:r w:rsidRPr="00D26543">
              <w:rPr>
                <w:rFonts w:hint="eastAsia"/>
                <w:sz w:val="24"/>
              </w:rPr>
              <w:t>:10</w:t>
            </w:r>
          </w:p>
          <w:p w14:paraId="1FFED2A9" w14:textId="77777777" w:rsidR="003078A5" w:rsidRPr="00D26543" w:rsidRDefault="003078A5" w:rsidP="003078A5">
            <w:pPr>
              <w:topLinePunct/>
              <w:adjustRightInd w:val="0"/>
              <w:snapToGrid w:val="0"/>
              <w:spacing w:line="300" w:lineRule="auto"/>
              <w:rPr>
                <w:sz w:val="24"/>
              </w:rPr>
            </w:pPr>
            <w:r w:rsidRPr="00D26543">
              <w:rPr>
                <w:rFonts w:hint="eastAsia"/>
                <w:sz w:val="24"/>
              </w:rPr>
              <w:t>测试时间</w:t>
            </w:r>
            <w:r w:rsidRPr="00D26543">
              <w:rPr>
                <w:rFonts w:hint="eastAsia"/>
                <w:sz w:val="24"/>
              </w:rPr>
              <w:t>:1.325</w:t>
            </w:r>
            <w:r w:rsidRPr="00D26543">
              <w:rPr>
                <w:rFonts w:hint="eastAsia"/>
                <w:sz w:val="24"/>
              </w:rPr>
              <w:t>秒</w:t>
            </w:r>
          </w:p>
          <w:p w14:paraId="0DE45E10" w14:textId="77777777" w:rsidR="003078A5" w:rsidRPr="00D26543" w:rsidRDefault="003078A5" w:rsidP="003078A5">
            <w:pPr>
              <w:topLinePunct/>
              <w:adjustRightInd w:val="0"/>
              <w:snapToGrid w:val="0"/>
              <w:spacing w:line="300" w:lineRule="auto"/>
              <w:rPr>
                <w:sz w:val="24"/>
              </w:rPr>
            </w:pPr>
            <w:r w:rsidRPr="00D26543">
              <w:rPr>
                <w:rFonts w:hint="eastAsia"/>
                <w:sz w:val="24"/>
              </w:rPr>
              <w:t>完成要求</w:t>
            </w:r>
            <w:r w:rsidRPr="00D26543">
              <w:rPr>
                <w:rFonts w:hint="eastAsia"/>
                <w:sz w:val="24"/>
              </w:rPr>
              <w:t>:100</w:t>
            </w:r>
          </w:p>
          <w:p w14:paraId="0CF935ED" w14:textId="77777777" w:rsidR="003078A5" w:rsidRPr="00D26543" w:rsidRDefault="003078A5" w:rsidP="003078A5">
            <w:pPr>
              <w:topLinePunct/>
              <w:adjustRightInd w:val="0"/>
              <w:snapToGrid w:val="0"/>
              <w:spacing w:line="300" w:lineRule="auto"/>
              <w:rPr>
                <w:sz w:val="24"/>
              </w:rPr>
            </w:pPr>
            <w:r w:rsidRPr="00D26543">
              <w:rPr>
                <w:rFonts w:hint="eastAsia"/>
                <w:sz w:val="24"/>
              </w:rPr>
              <w:t>失败的请求</w:t>
            </w:r>
            <w:r w:rsidRPr="00D26543">
              <w:rPr>
                <w:rFonts w:hint="eastAsia"/>
                <w:sz w:val="24"/>
              </w:rPr>
              <w:t>:0</w:t>
            </w:r>
          </w:p>
          <w:p w14:paraId="4F967BB8" w14:textId="77777777" w:rsidR="003078A5" w:rsidRPr="00D26543" w:rsidRDefault="003078A5" w:rsidP="003078A5">
            <w:pPr>
              <w:topLinePunct/>
              <w:adjustRightInd w:val="0"/>
              <w:snapToGrid w:val="0"/>
              <w:spacing w:line="300" w:lineRule="auto"/>
              <w:rPr>
                <w:sz w:val="24"/>
              </w:rPr>
            </w:pPr>
            <w:r w:rsidRPr="00D26543">
              <w:rPr>
                <w:rFonts w:hint="eastAsia"/>
                <w:sz w:val="24"/>
              </w:rPr>
              <w:t>Non-2xx</w:t>
            </w:r>
            <w:r w:rsidRPr="00D26543">
              <w:rPr>
                <w:rFonts w:hint="eastAsia"/>
                <w:sz w:val="24"/>
              </w:rPr>
              <w:t>反应</w:t>
            </w:r>
            <w:r w:rsidRPr="00D26543">
              <w:rPr>
                <w:rFonts w:hint="eastAsia"/>
                <w:sz w:val="24"/>
              </w:rPr>
              <w:t>:100</w:t>
            </w:r>
          </w:p>
          <w:p w14:paraId="5B152BA4" w14:textId="77777777" w:rsidR="003078A5" w:rsidRPr="00D26543" w:rsidRDefault="003078A5" w:rsidP="003078A5">
            <w:pPr>
              <w:topLinePunct/>
              <w:adjustRightInd w:val="0"/>
              <w:snapToGrid w:val="0"/>
              <w:spacing w:line="300" w:lineRule="auto"/>
              <w:rPr>
                <w:sz w:val="24"/>
              </w:rPr>
            </w:pPr>
            <w:r w:rsidRPr="00D26543">
              <w:rPr>
                <w:rFonts w:hint="eastAsia"/>
                <w:sz w:val="24"/>
              </w:rPr>
              <w:t>传输总量</w:t>
            </w:r>
            <w:r w:rsidRPr="00D26543">
              <w:rPr>
                <w:rFonts w:hint="eastAsia"/>
                <w:sz w:val="24"/>
              </w:rPr>
              <w:t>:98600</w:t>
            </w:r>
            <w:r w:rsidRPr="00D26543">
              <w:rPr>
                <w:rFonts w:hint="eastAsia"/>
                <w:sz w:val="24"/>
              </w:rPr>
              <w:t>字节</w:t>
            </w:r>
          </w:p>
          <w:p w14:paraId="56381EB3" w14:textId="77777777" w:rsidR="003078A5" w:rsidRPr="00D26543" w:rsidRDefault="003078A5" w:rsidP="003078A5">
            <w:pPr>
              <w:topLinePunct/>
              <w:adjustRightInd w:val="0"/>
              <w:snapToGrid w:val="0"/>
              <w:spacing w:line="300" w:lineRule="auto"/>
              <w:rPr>
                <w:sz w:val="24"/>
              </w:rPr>
            </w:pPr>
            <w:r w:rsidRPr="00D26543">
              <w:rPr>
                <w:rFonts w:hint="eastAsia"/>
                <w:sz w:val="24"/>
              </w:rPr>
              <w:t>传输的</w:t>
            </w:r>
            <w:r w:rsidRPr="00D26543">
              <w:rPr>
                <w:rFonts w:hint="eastAsia"/>
                <w:sz w:val="24"/>
              </w:rPr>
              <w:t>HTML: 80000</w:t>
            </w:r>
            <w:r w:rsidRPr="00D26543">
              <w:rPr>
                <w:rFonts w:hint="eastAsia"/>
                <w:sz w:val="24"/>
              </w:rPr>
              <w:t>字节</w:t>
            </w:r>
          </w:p>
          <w:p w14:paraId="41FE96FD" w14:textId="77777777" w:rsidR="003078A5" w:rsidRPr="00D26543" w:rsidRDefault="003078A5" w:rsidP="003078A5">
            <w:pPr>
              <w:topLinePunct/>
              <w:adjustRightInd w:val="0"/>
              <w:snapToGrid w:val="0"/>
              <w:spacing w:line="300" w:lineRule="auto"/>
              <w:rPr>
                <w:sz w:val="24"/>
              </w:rPr>
            </w:pPr>
            <w:r w:rsidRPr="00D26543">
              <w:rPr>
                <w:rFonts w:hint="eastAsia"/>
                <w:sz w:val="24"/>
              </w:rPr>
              <w:t>每秒请求数</w:t>
            </w:r>
            <w:r w:rsidRPr="00D26543">
              <w:rPr>
                <w:rFonts w:hint="eastAsia"/>
                <w:sz w:val="24"/>
              </w:rPr>
              <w:t>:75.44[#/</w:t>
            </w:r>
            <w:proofErr w:type="gramStart"/>
            <w:r w:rsidRPr="00D26543">
              <w:rPr>
                <w:rFonts w:hint="eastAsia"/>
                <w:sz w:val="24"/>
              </w:rPr>
              <w:t>秒</w:t>
            </w:r>
            <w:proofErr w:type="gramEnd"/>
            <w:r w:rsidRPr="00D26543">
              <w:rPr>
                <w:rFonts w:hint="eastAsia"/>
                <w:sz w:val="24"/>
              </w:rPr>
              <w:t>](</w:t>
            </w:r>
            <w:r w:rsidRPr="00D26543">
              <w:rPr>
                <w:rFonts w:hint="eastAsia"/>
                <w:sz w:val="24"/>
              </w:rPr>
              <w:t>平均</w:t>
            </w:r>
            <w:r w:rsidRPr="00D26543">
              <w:rPr>
                <w:rFonts w:hint="eastAsia"/>
                <w:sz w:val="24"/>
              </w:rPr>
              <w:t>)</w:t>
            </w:r>
          </w:p>
          <w:p w14:paraId="5EF33935" w14:textId="77777777" w:rsidR="003078A5" w:rsidRPr="0030493F" w:rsidRDefault="003078A5" w:rsidP="003078A5">
            <w:pPr>
              <w:topLinePunct/>
              <w:adjustRightInd w:val="0"/>
              <w:snapToGrid w:val="0"/>
              <w:spacing w:line="300" w:lineRule="auto"/>
              <w:rPr>
                <w:sz w:val="24"/>
              </w:rPr>
            </w:pPr>
            <w:r w:rsidRPr="00D26543">
              <w:rPr>
                <w:rFonts w:hint="eastAsia"/>
                <w:sz w:val="24"/>
              </w:rPr>
              <w:t>每次请求所需时间</w:t>
            </w:r>
            <w:r w:rsidRPr="00D26543">
              <w:rPr>
                <w:rFonts w:hint="eastAsia"/>
                <w:sz w:val="24"/>
              </w:rPr>
              <w:t>:132.550 [</w:t>
            </w:r>
            <w:proofErr w:type="spellStart"/>
            <w:r w:rsidRPr="00D26543">
              <w:rPr>
                <w:rFonts w:hint="eastAsia"/>
                <w:sz w:val="24"/>
              </w:rPr>
              <w:t>ms</w:t>
            </w:r>
            <w:proofErr w:type="spellEnd"/>
            <w:r w:rsidRPr="00D26543">
              <w:rPr>
                <w:rFonts w:hint="eastAsia"/>
                <w:sz w:val="24"/>
              </w:rPr>
              <w:t>](</w:t>
            </w:r>
            <w:r w:rsidRPr="00D26543">
              <w:rPr>
                <w:rFonts w:hint="eastAsia"/>
                <w:sz w:val="24"/>
              </w:rPr>
              <w:t>平均值</w:t>
            </w:r>
            <w:r w:rsidRPr="00D26543">
              <w:rPr>
                <w:rFonts w:hint="eastAsia"/>
                <w:sz w:val="24"/>
              </w:rPr>
              <w:t>)</w:t>
            </w:r>
          </w:p>
          <w:p w14:paraId="33E6832B" w14:textId="77777777" w:rsidR="003078A5" w:rsidRPr="0030493F" w:rsidRDefault="003078A5" w:rsidP="003078A5">
            <w:pPr>
              <w:topLinePunct/>
              <w:adjustRightInd w:val="0"/>
              <w:snapToGrid w:val="0"/>
              <w:spacing w:line="300" w:lineRule="auto"/>
              <w:rPr>
                <w:sz w:val="24"/>
              </w:rPr>
            </w:pPr>
            <w:r w:rsidRPr="00D26543">
              <w:rPr>
                <w:rFonts w:hint="eastAsia"/>
                <w:sz w:val="24"/>
              </w:rPr>
              <w:t>每个请求的时间</w:t>
            </w:r>
            <w:r w:rsidRPr="00D26543">
              <w:rPr>
                <w:rFonts w:hint="eastAsia"/>
                <w:sz w:val="24"/>
              </w:rPr>
              <w:t>:13.255 [</w:t>
            </w:r>
            <w:proofErr w:type="spellStart"/>
            <w:r w:rsidRPr="00D26543">
              <w:rPr>
                <w:rFonts w:hint="eastAsia"/>
                <w:sz w:val="24"/>
              </w:rPr>
              <w:t>ms</w:t>
            </w:r>
            <w:proofErr w:type="spellEnd"/>
            <w:r w:rsidRPr="00D26543">
              <w:rPr>
                <w:rFonts w:hint="eastAsia"/>
                <w:sz w:val="24"/>
              </w:rPr>
              <w:t>](</w:t>
            </w:r>
            <w:r w:rsidRPr="00D26543">
              <w:rPr>
                <w:rFonts w:hint="eastAsia"/>
                <w:sz w:val="24"/>
              </w:rPr>
              <w:t>所有并发请求的平均时间</w:t>
            </w:r>
            <w:r w:rsidRPr="00D26543">
              <w:rPr>
                <w:rFonts w:hint="eastAsia"/>
                <w:sz w:val="24"/>
              </w:rPr>
              <w:t>)</w:t>
            </w:r>
          </w:p>
          <w:p w14:paraId="2D42C517" w14:textId="77777777" w:rsidR="003078A5" w:rsidRPr="00D26543" w:rsidRDefault="003078A5" w:rsidP="003078A5">
            <w:pPr>
              <w:topLinePunct/>
              <w:adjustRightInd w:val="0"/>
              <w:snapToGrid w:val="0"/>
              <w:spacing w:line="300" w:lineRule="auto"/>
              <w:rPr>
                <w:sz w:val="24"/>
              </w:rPr>
            </w:pPr>
            <w:r w:rsidRPr="00D26543">
              <w:rPr>
                <w:rFonts w:hint="eastAsia"/>
                <w:sz w:val="24"/>
              </w:rPr>
              <w:t>传输速率</w:t>
            </w:r>
            <w:r w:rsidRPr="00D26543">
              <w:rPr>
                <w:rFonts w:hint="eastAsia"/>
                <w:sz w:val="24"/>
              </w:rPr>
              <w:t>:72.64 [Kbytes/sec]</w:t>
            </w:r>
            <w:r w:rsidRPr="00D26543">
              <w:rPr>
                <w:rFonts w:hint="eastAsia"/>
                <w:sz w:val="24"/>
              </w:rPr>
              <w:t>接收</w:t>
            </w:r>
          </w:p>
          <w:p w14:paraId="758FCD3B" w14:textId="77777777" w:rsidR="003078A5" w:rsidRPr="00D26543" w:rsidRDefault="003078A5" w:rsidP="003078A5">
            <w:pPr>
              <w:topLinePunct/>
              <w:adjustRightInd w:val="0"/>
              <w:snapToGrid w:val="0"/>
              <w:spacing w:line="300" w:lineRule="auto"/>
              <w:rPr>
                <w:sz w:val="24"/>
              </w:rPr>
            </w:pPr>
            <w:r w:rsidRPr="00D26543">
              <w:rPr>
                <w:rFonts w:hint="eastAsia"/>
                <w:sz w:val="24"/>
              </w:rPr>
              <w:t>连接次数</w:t>
            </w:r>
            <w:r w:rsidRPr="00D26543">
              <w:rPr>
                <w:rFonts w:hint="eastAsia"/>
                <w:sz w:val="24"/>
              </w:rPr>
              <w:t>(</w:t>
            </w:r>
            <w:r>
              <w:rPr>
                <w:rFonts w:hint="eastAsia"/>
                <w:sz w:val="24"/>
              </w:rPr>
              <w:t>M</w:t>
            </w:r>
            <w:r>
              <w:rPr>
                <w:sz w:val="24"/>
              </w:rPr>
              <w:t>iss</w:t>
            </w:r>
            <w:r w:rsidRPr="00D26543">
              <w:rPr>
                <w:rFonts w:hint="eastAsia"/>
                <w:sz w:val="24"/>
              </w:rPr>
              <w:t>)</w:t>
            </w:r>
          </w:p>
          <w:p w14:paraId="28C15462" w14:textId="77777777" w:rsidR="003078A5" w:rsidRPr="0030493F" w:rsidRDefault="003078A5" w:rsidP="003078A5">
            <w:pPr>
              <w:topLinePunct/>
              <w:adjustRightInd w:val="0"/>
              <w:snapToGrid w:val="0"/>
              <w:spacing w:line="300" w:lineRule="auto"/>
              <w:rPr>
                <w:sz w:val="24"/>
              </w:rPr>
            </w:pPr>
            <w:r w:rsidRPr="00D26543">
              <w:rPr>
                <w:rFonts w:hint="eastAsia"/>
                <w:sz w:val="24"/>
              </w:rPr>
              <w:t>最小均值</w:t>
            </w:r>
            <w:r w:rsidRPr="00D26543">
              <w:rPr>
                <w:rFonts w:hint="eastAsia"/>
                <w:sz w:val="24"/>
              </w:rPr>
              <w:t>[+/-</w:t>
            </w:r>
            <w:proofErr w:type="spellStart"/>
            <w:r w:rsidRPr="00D26543">
              <w:rPr>
                <w:rFonts w:hint="eastAsia"/>
                <w:sz w:val="24"/>
              </w:rPr>
              <w:t>sd</w:t>
            </w:r>
            <w:proofErr w:type="spellEnd"/>
            <w:r w:rsidRPr="00D26543">
              <w:rPr>
                <w:rFonts w:hint="eastAsia"/>
                <w:sz w:val="24"/>
              </w:rPr>
              <w:t>]</w:t>
            </w:r>
            <w:r w:rsidRPr="00D26543">
              <w:rPr>
                <w:rFonts w:hint="eastAsia"/>
                <w:sz w:val="24"/>
              </w:rPr>
              <w:t>中值最大值</w:t>
            </w:r>
          </w:p>
          <w:p w14:paraId="1BCF087F" w14:textId="77777777" w:rsidR="003078A5" w:rsidRPr="00D26543" w:rsidRDefault="003078A5" w:rsidP="003078A5">
            <w:pPr>
              <w:topLinePunct/>
              <w:adjustRightInd w:val="0"/>
              <w:snapToGrid w:val="0"/>
              <w:spacing w:line="300" w:lineRule="auto"/>
              <w:rPr>
                <w:sz w:val="24"/>
              </w:rPr>
            </w:pPr>
            <w:r w:rsidRPr="00D26543">
              <w:rPr>
                <w:rFonts w:hint="eastAsia"/>
                <w:sz w:val="24"/>
              </w:rPr>
              <w:t>连接</w:t>
            </w:r>
            <w:r w:rsidRPr="00D26543">
              <w:rPr>
                <w:rFonts w:hint="eastAsia"/>
                <w:sz w:val="24"/>
              </w:rPr>
              <w:t>:0 0 0.2 0 1</w:t>
            </w:r>
          </w:p>
          <w:p w14:paraId="7085C241" w14:textId="77777777" w:rsidR="003078A5" w:rsidRPr="00D26543" w:rsidRDefault="003078A5" w:rsidP="003078A5">
            <w:pPr>
              <w:topLinePunct/>
              <w:adjustRightInd w:val="0"/>
              <w:snapToGrid w:val="0"/>
              <w:spacing w:line="300" w:lineRule="auto"/>
              <w:rPr>
                <w:sz w:val="24"/>
              </w:rPr>
            </w:pPr>
            <w:r w:rsidRPr="00D26543">
              <w:rPr>
                <w:rFonts w:hint="eastAsia"/>
                <w:sz w:val="24"/>
              </w:rPr>
              <w:t>处理</w:t>
            </w:r>
            <w:r w:rsidRPr="00D26543">
              <w:rPr>
                <w:rFonts w:hint="eastAsia"/>
                <w:sz w:val="24"/>
              </w:rPr>
              <w:t>:1 111 165.0 23 821</w:t>
            </w:r>
          </w:p>
          <w:p w14:paraId="567A3AD0" w14:textId="77777777" w:rsidR="003078A5" w:rsidRPr="00D26543" w:rsidRDefault="003078A5" w:rsidP="003078A5">
            <w:pPr>
              <w:topLinePunct/>
              <w:adjustRightInd w:val="0"/>
              <w:snapToGrid w:val="0"/>
              <w:spacing w:line="300" w:lineRule="auto"/>
              <w:rPr>
                <w:sz w:val="24"/>
              </w:rPr>
            </w:pPr>
            <w:r w:rsidRPr="00D26543">
              <w:rPr>
                <w:rFonts w:hint="eastAsia"/>
                <w:sz w:val="24"/>
              </w:rPr>
              <w:t>等待</w:t>
            </w:r>
            <w:r w:rsidRPr="00D26543">
              <w:rPr>
                <w:rFonts w:hint="eastAsia"/>
                <w:sz w:val="24"/>
              </w:rPr>
              <w:t>:1 111 165.0 23 821</w:t>
            </w:r>
          </w:p>
          <w:p w14:paraId="2A2F1980" w14:textId="77777777" w:rsidR="003078A5" w:rsidRPr="00D26543" w:rsidRDefault="003078A5" w:rsidP="003078A5">
            <w:pPr>
              <w:topLinePunct/>
              <w:adjustRightInd w:val="0"/>
              <w:snapToGrid w:val="0"/>
              <w:spacing w:line="300" w:lineRule="auto"/>
              <w:rPr>
                <w:sz w:val="24"/>
              </w:rPr>
            </w:pPr>
            <w:r w:rsidRPr="00D26543">
              <w:rPr>
                <w:rFonts w:hint="eastAsia"/>
                <w:sz w:val="24"/>
              </w:rPr>
              <w:t>总数</w:t>
            </w:r>
            <w:r w:rsidRPr="00D26543">
              <w:rPr>
                <w:rFonts w:hint="eastAsia"/>
                <w:sz w:val="24"/>
              </w:rPr>
              <w:t>:1 111 165.1 23 821</w:t>
            </w:r>
          </w:p>
          <w:p w14:paraId="6BF21877" w14:textId="77777777" w:rsidR="003078A5" w:rsidRPr="0030493F" w:rsidRDefault="003078A5" w:rsidP="003078A5">
            <w:pPr>
              <w:topLinePunct/>
              <w:adjustRightInd w:val="0"/>
              <w:snapToGrid w:val="0"/>
              <w:spacing w:line="300" w:lineRule="auto"/>
              <w:rPr>
                <w:sz w:val="24"/>
              </w:rPr>
            </w:pPr>
            <w:r w:rsidRPr="00D26543">
              <w:rPr>
                <w:rFonts w:hint="eastAsia"/>
                <w:sz w:val="24"/>
              </w:rPr>
              <w:t>在一定时间内处理的申请的百分比</w:t>
            </w:r>
            <w:r w:rsidRPr="00D26543">
              <w:rPr>
                <w:rFonts w:hint="eastAsia"/>
                <w:sz w:val="24"/>
              </w:rPr>
              <w:t>(</w:t>
            </w:r>
            <w:r w:rsidRPr="00D26543">
              <w:rPr>
                <w:rFonts w:hint="eastAsia"/>
                <w:sz w:val="24"/>
              </w:rPr>
              <w:t>毫秒</w:t>
            </w:r>
            <w:r w:rsidRPr="00D26543">
              <w:rPr>
                <w:rFonts w:hint="eastAsia"/>
                <w:sz w:val="24"/>
              </w:rPr>
              <w:t>)</w:t>
            </w:r>
          </w:p>
          <w:p w14:paraId="41A18CAF" w14:textId="77777777" w:rsidR="003078A5" w:rsidRPr="00D26543" w:rsidRDefault="003078A5" w:rsidP="003078A5">
            <w:pPr>
              <w:topLinePunct/>
              <w:adjustRightInd w:val="0"/>
              <w:snapToGrid w:val="0"/>
              <w:spacing w:line="300" w:lineRule="auto"/>
              <w:rPr>
                <w:sz w:val="24"/>
              </w:rPr>
            </w:pPr>
            <w:r w:rsidRPr="00D26543">
              <w:rPr>
                <w:sz w:val="24"/>
              </w:rPr>
              <w:t>50% 23</w:t>
            </w:r>
          </w:p>
          <w:p w14:paraId="6D9EEE5D" w14:textId="77777777" w:rsidR="003078A5" w:rsidRPr="00D26543" w:rsidRDefault="003078A5" w:rsidP="003078A5">
            <w:pPr>
              <w:topLinePunct/>
              <w:adjustRightInd w:val="0"/>
              <w:snapToGrid w:val="0"/>
              <w:spacing w:line="300" w:lineRule="auto"/>
              <w:rPr>
                <w:sz w:val="24"/>
              </w:rPr>
            </w:pPr>
            <w:r w:rsidRPr="00D26543">
              <w:rPr>
                <w:sz w:val="24"/>
              </w:rPr>
              <w:t>66% 114</w:t>
            </w:r>
          </w:p>
          <w:p w14:paraId="052B48FE" w14:textId="77777777" w:rsidR="003078A5" w:rsidRPr="00D26543" w:rsidRDefault="003078A5" w:rsidP="003078A5">
            <w:pPr>
              <w:topLinePunct/>
              <w:adjustRightInd w:val="0"/>
              <w:snapToGrid w:val="0"/>
              <w:spacing w:line="300" w:lineRule="auto"/>
              <w:rPr>
                <w:sz w:val="24"/>
              </w:rPr>
            </w:pPr>
            <w:r w:rsidRPr="00D26543">
              <w:rPr>
                <w:sz w:val="24"/>
              </w:rPr>
              <w:t>75% 172</w:t>
            </w:r>
          </w:p>
          <w:p w14:paraId="689BFEA1" w14:textId="77777777" w:rsidR="003078A5" w:rsidRPr="00D26543" w:rsidRDefault="003078A5" w:rsidP="003078A5">
            <w:pPr>
              <w:topLinePunct/>
              <w:adjustRightInd w:val="0"/>
              <w:snapToGrid w:val="0"/>
              <w:spacing w:line="300" w:lineRule="auto"/>
              <w:rPr>
                <w:sz w:val="24"/>
              </w:rPr>
            </w:pPr>
            <w:r w:rsidRPr="00D26543">
              <w:rPr>
                <w:sz w:val="24"/>
              </w:rPr>
              <w:t>80% 255</w:t>
            </w:r>
          </w:p>
          <w:p w14:paraId="438455D5" w14:textId="77777777" w:rsidR="003078A5" w:rsidRPr="00D26543" w:rsidRDefault="003078A5" w:rsidP="003078A5">
            <w:pPr>
              <w:topLinePunct/>
              <w:adjustRightInd w:val="0"/>
              <w:snapToGrid w:val="0"/>
              <w:spacing w:line="300" w:lineRule="auto"/>
              <w:rPr>
                <w:sz w:val="24"/>
              </w:rPr>
            </w:pPr>
            <w:r w:rsidRPr="00D26543">
              <w:rPr>
                <w:sz w:val="24"/>
              </w:rPr>
              <w:t>90% 325</w:t>
            </w:r>
          </w:p>
          <w:p w14:paraId="46DDA312" w14:textId="77777777" w:rsidR="003078A5" w:rsidRPr="00D26543" w:rsidRDefault="003078A5" w:rsidP="003078A5">
            <w:pPr>
              <w:topLinePunct/>
              <w:adjustRightInd w:val="0"/>
              <w:snapToGrid w:val="0"/>
              <w:spacing w:line="300" w:lineRule="auto"/>
              <w:rPr>
                <w:sz w:val="24"/>
              </w:rPr>
            </w:pPr>
            <w:r w:rsidRPr="00D26543">
              <w:rPr>
                <w:sz w:val="24"/>
              </w:rPr>
              <w:t>95% 350</w:t>
            </w:r>
          </w:p>
          <w:p w14:paraId="3FC5C973" w14:textId="77777777" w:rsidR="003078A5" w:rsidRPr="00D26543" w:rsidRDefault="003078A5" w:rsidP="003078A5">
            <w:pPr>
              <w:topLinePunct/>
              <w:adjustRightInd w:val="0"/>
              <w:snapToGrid w:val="0"/>
              <w:spacing w:line="300" w:lineRule="auto"/>
              <w:rPr>
                <w:sz w:val="24"/>
              </w:rPr>
            </w:pPr>
            <w:r w:rsidRPr="00D26543">
              <w:rPr>
                <w:sz w:val="24"/>
              </w:rPr>
              <w:t>98% 760</w:t>
            </w:r>
          </w:p>
          <w:p w14:paraId="21CE0770" w14:textId="77777777" w:rsidR="003078A5" w:rsidRPr="00D26543" w:rsidRDefault="003078A5" w:rsidP="003078A5">
            <w:pPr>
              <w:topLinePunct/>
              <w:adjustRightInd w:val="0"/>
              <w:snapToGrid w:val="0"/>
              <w:spacing w:line="300" w:lineRule="auto"/>
              <w:rPr>
                <w:sz w:val="24"/>
              </w:rPr>
            </w:pPr>
            <w:r w:rsidRPr="00D26543">
              <w:rPr>
                <w:sz w:val="24"/>
              </w:rPr>
              <w:t>99% 821</w:t>
            </w:r>
          </w:p>
          <w:p w14:paraId="7800122D" w14:textId="77777777" w:rsidR="003078A5" w:rsidRDefault="003078A5" w:rsidP="003078A5">
            <w:pPr>
              <w:topLinePunct/>
              <w:adjustRightInd w:val="0"/>
              <w:snapToGrid w:val="0"/>
              <w:spacing w:line="300" w:lineRule="auto"/>
              <w:rPr>
                <w:sz w:val="24"/>
              </w:rPr>
            </w:pPr>
            <w:r w:rsidRPr="00D26543">
              <w:rPr>
                <w:rFonts w:hint="eastAsia"/>
                <w:sz w:val="24"/>
              </w:rPr>
              <w:t>100% 821(</w:t>
            </w:r>
            <w:r w:rsidRPr="00D26543">
              <w:rPr>
                <w:rFonts w:hint="eastAsia"/>
                <w:sz w:val="24"/>
              </w:rPr>
              <w:t>最长请求</w:t>
            </w:r>
            <w:r w:rsidRPr="00D26543">
              <w:rPr>
                <w:rFonts w:hint="eastAsia"/>
                <w:sz w:val="24"/>
              </w:rPr>
              <w:t>)</w:t>
            </w:r>
          </w:p>
          <w:p w14:paraId="35C634EB" w14:textId="77777777" w:rsidR="003078A5" w:rsidRDefault="003078A5" w:rsidP="003078A5">
            <w:pPr>
              <w:topLinePunct/>
              <w:adjustRightInd w:val="0"/>
              <w:snapToGrid w:val="0"/>
              <w:spacing w:line="300" w:lineRule="auto"/>
              <w:rPr>
                <w:sz w:val="24"/>
              </w:rPr>
            </w:pPr>
            <w:r>
              <w:rPr>
                <w:rFonts w:hint="eastAsia"/>
                <w:sz w:val="24"/>
              </w:rPr>
              <w:t>下面是截图</w:t>
            </w:r>
          </w:p>
          <w:p w14:paraId="0FE8FCDB" w14:textId="77777777" w:rsidR="003078A5" w:rsidRDefault="003078A5" w:rsidP="003078A5">
            <w:pPr>
              <w:topLinePunct/>
              <w:adjustRightInd w:val="0"/>
              <w:snapToGrid w:val="0"/>
              <w:spacing w:line="300" w:lineRule="auto"/>
              <w:rPr>
                <w:sz w:val="24"/>
              </w:rPr>
            </w:pPr>
            <w:r>
              <w:rPr>
                <w:noProof/>
              </w:rPr>
              <w:lastRenderedPageBreak/>
              <w:drawing>
                <wp:inline distT="0" distB="0" distL="0" distR="0" wp14:anchorId="63F03E6E" wp14:editId="1297F0EF">
                  <wp:extent cx="5166135" cy="27717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8940" cy="2778645"/>
                          </a:xfrm>
                          <a:prstGeom prst="rect">
                            <a:avLst/>
                          </a:prstGeom>
                        </pic:spPr>
                      </pic:pic>
                    </a:graphicData>
                  </a:graphic>
                </wp:inline>
              </w:drawing>
            </w:r>
          </w:p>
          <w:p w14:paraId="78391D18" w14:textId="77777777" w:rsidR="003078A5" w:rsidRDefault="003078A5" w:rsidP="003078A5">
            <w:pPr>
              <w:topLinePunct/>
              <w:adjustRightInd w:val="0"/>
              <w:snapToGrid w:val="0"/>
              <w:spacing w:line="300" w:lineRule="auto"/>
              <w:rPr>
                <w:sz w:val="24"/>
              </w:rPr>
            </w:pPr>
            <w:r>
              <w:rPr>
                <w:rFonts w:hint="eastAsia"/>
                <w:sz w:val="24"/>
              </w:rPr>
              <w:t>为比较负载均衡的效果，测试不进行负载均衡的情况下的数据</w:t>
            </w:r>
          </w:p>
          <w:p w14:paraId="421E231F" w14:textId="77777777" w:rsidR="003078A5" w:rsidRDefault="003078A5" w:rsidP="003078A5">
            <w:pPr>
              <w:topLinePunct/>
              <w:adjustRightInd w:val="0"/>
              <w:snapToGrid w:val="0"/>
              <w:spacing w:line="300" w:lineRule="auto"/>
              <w:rPr>
                <w:sz w:val="24"/>
              </w:rPr>
            </w:pPr>
            <w:r>
              <w:rPr>
                <w:rFonts w:hint="eastAsia"/>
                <w:sz w:val="24"/>
              </w:rPr>
              <w:t>控制变量同样为</w:t>
            </w:r>
            <w:r>
              <w:rPr>
                <w:rFonts w:hint="eastAsia"/>
                <w:sz w:val="24"/>
              </w:rPr>
              <w:t>1</w:t>
            </w:r>
            <w:r>
              <w:rPr>
                <w:sz w:val="24"/>
              </w:rPr>
              <w:t>0</w:t>
            </w:r>
            <w:r>
              <w:rPr>
                <w:rFonts w:hint="eastAsia"/>
                <w:sz w:val="24"/>
              </w:rPr>
              <w:t>个用户共发送</w:t>
            </w:r>
            <w:r>
              <w:rPr>
                <w:rFonts w:hint="eastAsia"/>
                <w:sz w:val="24"/>
              </w:rPr>
              <w:t>1</w:t>
            </w:r>
            <w:r>
              <w:rPr>
                <w:sz w:val="24"/>
              </w:rPr>
              <w:t>000</w:t>
            </w:r>
            <w:r>
              <w:rPr>
                <w:rFonts w:hint="eastAsia"/>
                <w:sz w:val="24"/>
              </w:rPr>
              <w:t>个请求</w:t>
            </w:r>
          </w:p>
          <w:p w14:paraId="19362A6A" w14:textId="77777777" w:rsidR="003078A5" w:rsidRDefault="003078A5" w:rsidP="003078A5">
            <w:pPr>
              <w:topLinePunct/>
              <w:adjustRightInd w:val="0"/>
              <w:snapToGrid w:val="0"/>
              <w:spacing w:line="300" w:lineRule="auto"/>
              <w:rPr>
                <w:sz w:val="24"/>
              </w:rPr>
            </w:pPr>
            <w:r>
              <w:rPr>
                <w:rFonts w:hint="eastAsia"/>
                <w:sz w:val="24"/>
              </w:rPr>
              <w:t>测试数据如下：</w:t>
            </w:r>
          </w:p>
          <w:p w14:paraId="4E05E94B" w14:textId="77777777" w:rsidR="003078A5" w:rsidRPr="00D26543" w:rsidRDefault="003078A5" w:rsidP="003078A5">
            <w:pPr>
              <w:topLinePunct/>
              <w:adjustRightInd w:val="0"/>
              <w:snapToGrid w:val="0"/>
              <w:spacing w:line="300" w:lineRule="auto"/>
              <w:rPr>
                <w:sz w:val="24"/>
              </w:rPr>
            </w:pPr>
            <w:r w:rsidRPr="00D26543">
              <w:rPr>
                <w:rFonts w:hint="eastAsia"/>
                <w:sz w:val="24"/>
              </w:rPr>
              <w:t>服务器软件</w:t>
            </w:r>
            <w:r w:rsidRPr="00D26543">
              <w:rPr>
                <w:rFonts w:hint="eastAsia"/>
                <w:sz w:val="24"/>
              </w:rPr>
              <w:t>:</w:t>
            </w:r>
          </w:p>
          <w:p w14:paraId="53D3B258" w14:textId="77777777" w:rsidR="003078A5" w:rsidRPr="00D26543" w:rsidRDefault="003078A5" w:rsidP="003078A5">
            <w:pPr>
              <w:topLinePunct/>
              <w:adjustRightInd w:val="0"/>
              <w:snapToGrid w:val="0"/>
              <w:spacing w:line="300" w:lineRule="auto"/>
              <w:rPr>
                <w:sz w:val="24"/>
              </w:rPr>
            </w:pPr>
            <w:r w:rsidRPr="00D26543">
              <w:rPr>
                <w:rFonts w:hint="eastAsia"/>
                <w:sz w:val="24"/>
              </w:rPr>
              <w:t>服务器主机名</w:t>
            </w:r>
            <w:r w:rsidRPr="00D26543">
              <w:rPr>
                <w:rFonts w:hint="eastAsia"/>
                <w:sz w:val="24"/>
              </w:rPr>
              <w:t>:localhost</w:t>
            </w:r>
          </w:p>
          <w:p w14:paraId="7B6DBA79" w14:textId="77777777" w:rsidR="003078A5" w:rsidRPr="00D26543" w:rsidRDefault="003078A5" w:rsidP="003078A5">
            <w:pPr>
              <w:topLinePunct/>
              <w:adjustRightInd w:val="0"/>
              <w:snapToGrid w:val="0"/>
              <w:spacing w:line="300" w:lineRule="auto"/>
              <w:rPr>
                <w:sz w:val="24"/>
              </w:rPr>
            </w:pPr>
            <w:r w:rsidRPr="00D26543">
              <w:rPr>
                <w:rFonts w:hint="eastAsia"/>
                <w:sz w:val="24"/>
              </w:rPr>
              <w:t>服务器端口</w:t>
            </w:r>
            <w:r w:rsidRPr="00D26543">
              <w:rPr>
                <w:rFonts w:hint="eastAsia"/>
                <w:sz w:val="24"/>
              </w:rPr>
              <w:t>:8081</w:t>
            </w:r>
          </w:p>
          <w:p w14:paraId="3B97B25D" w14:textId="77777777" w:rsidR="003078A5" w:rsidRPr="00D26543" w:rsidRDefault="003078A5" w:rsidP="003078A5">
            <w:pPr>
              <w:topLinePunct/>
              <w:adjustRightInd w:val="0"/>
              <w:snapToGrid w:val="0"/>
              <w:spacing w:line="300" w:lineRule="auto"/>
              <w:rPr>
                <w:sz w:val="24"/>
              </w:rPr>
            </w:pPr>
            <w:r w:rsidRPr="00D26543">
              <w:rPr>
                <w:rFonts w:hint="eastAsia"/>
                <w:sz w:val="24"/>
              </w:rPr>
              <w:t>文件路径</w:t>
            </w:r>
            <w:r w:rsidRPr="00D26543">
              <w:rPr>
                <w:rFonts w:hint="eastAsia"/>
                <w:sz w:val="24"/>
              </w:rPr>
              <w:t>:/ # /</w:t>
            </w:r>
          </w:p>
          <w:p w14:paraId="45A25DBF" w14:textId="77777777" w:rsidR="003078A5" w:rsidRPr="00D26543" w:rsidRDefault="003078A5" w:rsidP="003078A5">
            <w:pPr>
              <w:topLinePunct/>
              <w:adjustRightInd w:val="0"/>
              <w:snapToGrid w:val="0"/>
              <w:spacing w:line="300" w:lineRule="auto"/>
              <w:rPr>
                <w:sz w:val="24"/>
              </w:rPr>
            </w:pPr>
            <w:r w:rsidRPr="00D26543">
              <w:rPr>
                <w:rFonts w:hint="eastAsia"/>
                <w:sz w:val="24"/>
              </w:rPr>
              <w:t>文档长度</w:t>
            </w:r>
            <w:r w:rsidRPr="00D26543">
              <w:rPr>
                <w:rFonts w:hint="eastAsia"/>
                <w:sz w:val="24"/>
              </w:rPr>
              <w:t>:800</w:t>
            </w:r>
            <w:r w:rsidRPr="00D26543">
              <w:rPr>
                <w:rFonts w:hint="eastAsia"/>
                <w:sz w:val="24"/>
              </w:rPr>
              <w:t>字节</w:t>
            </w:r>
          </w:p>
          <w:p w14:paraId="00F33890" w14:textId="77777777" w:rsidR="003078A5" w:rsidRPr="00D26543" w:rsidRDefault="003078A5" w:rsidP="003078A5">
            <w:pPr>
              <w:topLinePunct/>
              <w:adjustRightInd w:val="0"/>
              <w:snapToGrid w:val="0"/>
              <w:spacing w:line="300" w:lineRule="auto"/>
              <w:rPr>
                <w:sz w:val="24"/>
              </w:rPr>
            </w:pPr>
            <w:r w:rsidRPr="00D26543">
              <w:rPr>
                <w:rFonts w:hint="eastAsia"/>
                <w:sz w:val="24"/>
              </w:rPr>
              <w:t>并发级别</w:t>
            </w:r>
            <w:r w:rsidRPr="00D26543">
              <w:rPr>
                <w:rFonts w:hint="eastAsia"/>
                <w:sz w:val="24"/>
              </w:rPr>
              <w:t>:10</w:t>
            </w:r>
          </w:p>
          <w:p w14:paraId="0DCDAD6E" w14:textId="77777777" w:rsidR="003078A5" w:rsidRPr="00D26543" w:rsidRDefault="003078A5" w:rsidP="003078A5">
            <w:pPr>
              <w:topLinePunct/>
              <w:adjustRightInd w:val="0"/>
              <w:snapToGrid w:val="0"/>
              <w:spacing w:line="300" w:lineRule="auto"/>
              <w:rPr>
                <w:sz w:val="24"/>
              </w:rPr>
            </w:pPr>
            <w:r w:rsidRPr="00D26543">
              <w:rPr>
                <w:rFonts w:hint="eastAsia"/>
                <w:sz w:val="24"/>
              </w:rPr>
              <w:t>测试时间</w:t>
            </w:r>
            <w:r w:rsidRPr="00D26543">
              <w:rPr>
                <w:rFonts w:hint="eastAsia"/>
                <w:sz w:val="24"/>
              </w:rPr>
              <w:t>:2.528</w:t>
            </w:r>
            <w:r w:rsidRPr="00D26543">
              <w:rPr>
                <w:rFonts w:hint="eastAsia"/>
                <w:sz w:val="24"/>
              </w:rPr>
              <w:t>秒</w:t>
            </w:r>
          </w:p>
          <w:p w14:paraId="26830285" w14:textId="77777777" w:rsidR="003078A5" w:rsidRPr="00D26543" w:rsidRDefault="003078A5" w:rsidP="003078A5">
            <w:pPr>
              <w:topLinePunct/>
              <w:adjustRightInd w:val="0"/>
              <w:snapToGrid w:val="0"/>
              <w:spacing w:line="300" w:lineRule="auto"/>
              <w:rPr>
                <w:sz w:val="24"/>
              </w:rPr>
            </w:pPr>
            <w:r w:rsidRPr="00D26543">
              <w:rPr>
                <w:rFonts w:hint="eastAsia"/>
                <w:sz w:val="24"/>
              </w:rPr>
              <w:t>完成要求</w:t>
            </w:r>
            <w:r w:rsidRPr="00D26543">
              <w:rPr>
                <w:rFonts w:hint="eastAsia"/>
                <w:sz w:val="24"/>
              </w:rPr>
              <w:t>:100</w:t>
            </w:r>
          </w:p>
          <w:p w14:paraId="0B047815" w14:textId="77777777" w:rsidR="003078A5" w:rsidRPr="00D26543" w:rsidRDefault="003078A5" w:rsidP="003078A5">
            <w:pPr>
              <w:topLinePunct/>
              <w:adjustRightInd w:val="0"/>
              <w:snapToGrid w:val="0"/>
              <w:spacing w:line="300" w:lineRule="auto"/>
              <w:rPr>
                <w:sz w:val="24"/>
              </w:rPr>
            </w:pPr>
            <w:r w:rsidRPr="00D26543">
              <w:rPr>
                <w:rFonts w:hint="eastAsia"/>
                <w:sz w:val="24"/>
              </w:rPr>
              <w:t>失败的请求</w:t>
            </w:r>
            <w:r w:rsidRPr="00D26543">
              <w:rPr>
                <w:rFonts w:hint="eastAsia"/>
                <w:sz w:val="24"/>
              </w:rPr>
              <w:t>:0</w:t>
            </w:r>
          </w:p>
          <w:p w14:paraId="457F6B99" w14:textId="77777777" w:rsidR="003078A5" w:rsidRPr="00D26543" w:rsidRDefault="003078A5" w:rsidP="003078A5">
            <w:pPr>
              <w:topLinePunct/>
              <w:adjustRightInd w:val="0"/>
              <w:snapToGrid w:val="0"/>
              <w:spacing w:line="300" w:lineRule="auto"/>
              <w:rPr>
                <w:sz w:val="24"/>
              </w:rPr>
            </w:pPr>
            <w:r w:rsidRPr="00D26543">
              <w:rPr>
                <w:rFonts w:hint="eastAsia"/>
                <w:sz w:val="24"/>
              </w:rPr>
              <w:t>Non-2xx</w:t>
            </w:r>
            <w:r w:rsidRPr="00D26543">
              <w:rPr>
                <w:rFonts w:hint="eastAsia"/>
                <w:sz w:val="24"/>
              </w:rPr>
              <w:t>反应</w:t>
            </w:r>
            <w:r w:rsidRPr="00D26543">
              <w:rPr>
                <w:rFonts w:hint="eastAsia"/>
                <w:sz w:val="24"/>
              </w:rPr>
              <w:t>:100</w:t>
            </w:r>
          </w:p>
          <w:p w14:paraId="444FA3FC" w14:textId="77777777" w:rsidR="003078A5" w:rsidRPr="00D26543" w:rsidRDefault="003078A5" w:rsidP="003078A5">
            <w:pPr>
              <w:topLinePunct/>
              <w:adjustRightInd w:val="0"/>
              <w:snapToGrid w:val="0"/>
              <w:spacing w:line="300" w:lineRule="auto"/>
              <w:rPr>
                <w:sz w:val="24"/>
              </w:rPr>
            </w:pPr>
            <w:r w:rsidRPr="00D26543">
              <w:rPr>
                <w:rFonts w:hint="eastAsia"/>
                <w:sz w:val="24"/>
              </w:rPr>
              <w:t>传输总量</w:t>
            </w:r>
            <w:r w:rsidRPr="00D26543">
              <w:rPr>
                <w:rFonts w:hint="eastAsia"/>
                <w:sz w:val="24"/>
              </w:rPr>
              <w:t>:95500</w:t>
            </w:r>
            <w:r w:rsidRPr="00D26543">
              <w:rPr>
                <w:rFonts w:hint="eastAsia"/>
                <w:sz w:val="24"/>
              </w:rPr>
              <w:t>字节</w:t>
            </w:r>
          </w:p>
          <w:p w14:paraId="3E52E326" w14:textId="77777777" w:rsidR="003078A5" w:rsidRPr="00D26543" w:rsidRDefault="003078A5" w:rsidP="003078A5">
            <w:pPr>
              <w:topLinePunct/>
              <w:adjustRightInd w:val="0"/>
              <w:snapToGrid w:val="0"/>
              <w:spacing w:line="300" w:lineRule="auto"/>
              <w:rPr>
                <w:sz w:val="24"/>
              </w:rPr>
            </w:pPr>
            <w:r w:rsidRPr="00D26543">
              <w:rPr>
                <w:rFonts w:hint="eastAsia"/>
                <w:sz w:val="24"/>
              </w:rPr>
              <w:t>传输的</w:t>
            </w:r>
            <w:r w:rsidRPr="00D26543">
              <w:rPr>
                <w:rFonts w:hint="eastAsia"/>
                <w:sz w:val="24"/>
              </w:rPr>
              <w:t>HTML: 80000</w:t>
            </w:r>
            <w:r w:rsidRPr="00D26543">
              <w:rPr>
                <w:rFonts w:hint="eastAsia"/>
                <w:sz w:val="24"/>
              </w:rPr>
              <w:t>字节</w:t>
            </w:r>
          </w:p>
          <w:p w14:paraId="0CE0F22A" w14:textId="77777777" w:rsidR="003078A5" w:rsidRPr="00D26543" w:rsidRDefault="003078A5" w:rsidP="003078A5">
            <w:pPr>
              <w:topLinePunct/>
              <w:adjustRightInd w:val="0"/>
              <w:snapToGrid w:val="0"/>
              <w:spacing w:line="300" w:lineRule="auto"/>
              <w:rPr>
                <w:sz w:val="24"/>
              </w:rPr>
            </w:pPr>
            <w:r w:rsidRPr="00D26543">
              <w:rPr>
                <w:rFonts w:hint="eastAsia"/>
                <w:sz w:val="24"/>
              </w:rPr>
              <w:t>每秒请求数</w:t>
            </w:r>
            <w:r w:rsidRPr="00D26543">
              <w:rPr>
                <w:rFonts w:hint="eastAsia"/>
                <w:sz w:val="24"/>
              </w:rPr>
              <w:t>:39.55[#/</w:t>
            </w:r>
            <w:proofErr w:type="gramStart"/>
            <w:r w:rsidRPr="00D26543">
              <w:rPr>
                <w:rFonts w:hint="eastAsia"/>
                <w:sz w:val="24"/>
              </w:rPr>
              <w:t>秒</w:t>
            </w:r>
            <w:proofErr w:type="gramEnd"/>
            <w:r w:rsidRPr="00D26543">
              <w:rPr>
                <w:rFonts w:hint="eastAsia"/>
                <w:sz w:val="24"/>
              </w:rPr>
              <w:t>](</w:t>
            </w:r>
            <w:r w:rsidRPr="00D26543">
              <w:rPr>
                <w:rFonts w:hint="eastAsia"/>
                <w:sz w:val="24"/>
              </w:rPr>
              <w:t>平均</w:t>
            </w:r>
            <w:r w:rsidRPr="00D26543">
              <w:rPr>
                <w:rFonts w:hint="eastAsia"/>
                <w:sz w:val="24"/>
              </w:rPr>
              <w:t>)</w:t>
            </w:r>
          </w:p>
          <w:p w14:paraId="2CB6E211" w14:textId="77777777" w:rsidR="003078A5" w:rsidRPr="0030493F" w:rsidRDefault="003078A5" w:rsidP="003078A5">
            <w:pPr>
              <w:topLinePunct/>
              <w:adjustRightInd w:val="0"/>
              <w:snapToGrid w:val="0"/>
              <w:spacing w:line="300" w:lineRule="auto"/>
              <w:rPr>
                <w:sz w:val="24"/>
              </w:rPr>
            </w:pPr>
            <w:r w:rsidRPr="00D26543">
              <w:rPr>
                <w:rFonts w:hint="eastAsia"/>
                <w:sz w:val="24"/>
              </w:rPr>
              <w:t>每次请求所需时间</w:t>
            </w:r>
            <w:r w:rsidRPr="00D26543">
              <w:rPr>
                <w:rFonts w:hint="eastAsia"/>
                <w:sz w:val="24"/>
              </w:rPr>
              <w:t>:252.833 [</w:t>
            </w:r>
            <w:proofErr w:type="spellStart"/>
            <w:r w:rsidRPr="00D26543">
              <w:rPr>
                <w:rFonts w:hint="eastAsia"/>
                <w:sz w:val="24"/>
              </w:rPr>
              <w:t>ms</w:t>
            </w:r>
            <w:proofErr w:type="spellEnd"/>
            <w:r w:rsidRPr="00D26543">
              <w:rPr>
                <w:rFonts w:hint="eastAsia"/>
                <w:sz w:val="24"/>
              </w:rPr>
              <w:t>](</w:t>
            </w:r>
            <w:r w:rsidRPr="00D26543">
              <w:rPr>
                <w:rFonts w:hint="eastAsia"/>
                <w:sz w:val="24"/>
              </w:rPr>
              <w:t>平均值</w:t>
            </w:r>
            <w:r w:rsidRPr="00D26543">
              <w:rPr>
                <w:rFonts w:hint="eastAsia"/>
                <w:sz w:val="24"/>
              </w:rPr>
              <w:t>)</w:t>
            </w:r>
          </w:p>
          <w:p w14:paraId="7F0B717A" w14:textId="77777777" w:rsidR="003078A5" w:rsidRPr="00D26543" w:rsidRDefault="003078A5" w:rsidP="003078A5">
            <w:pPr>
              <w:topLinePunct/>
              <w:adjustRightInd w:val="0"/>
              <w:snapToGrid w:val="0"/>
              <w:spacing w:line="300" w:lineRule="auto"/>
              <w:rPr>
                <w:sz w:val="24"/>
              </w:rPr>
            </w:pPr>
            <w:r w:rsidRPr="00D26543">
              <w:rPr>
                <w:rFonts w:hint="eastAsia"/>
                <w:sz w:val="24"/>
              </w:rPr>
              <w:t>每个请求的时间</w:t>
            </w:r>
            <w:r w:rsidRPr="00D26543">
              <w:rPr>
                <w:rFonts w:hint="eastAsia"/>
                <w:sz w:val="24"/>
              </w:rPr>
              <w:t>:25.283 [</w:t>
            </w:r>
            <w:proofErr w:type="spellStart"/>
            <w:r w:rsidRPr="00D26543">
              <w:rPr>
                <w:rFonts w:hint="eastAsia"/>
                <w:sz w:val="24"/>
              </w:rPr>
              <w:t>ms</w:t>
            </w:r>
            <w:proofErr w:type="spellEnd"/>
            <w:r w:rsidRPr="00D26543">
              <w:rPr>
                <w:rFonts w:hint="eastAsia"/>
                <w:sz w:val="24"/>
              </w:rPr>
              <w:t>](</w:t>
            </w:r>
            <w:r w:rsidRPr="00D26543">
              <w:rPr>
                <w:rFonts w:hint="eastAsia"/>
                <w:sz w:val="24"/>
              </w:rPr>
              <w:t>所有并发请求的平均时间</w:t>
            </w:r>
            <w:r w:rsidRPr="00D26543">
              <w:rPr>
                <w:rFonts w:hint="eastAsia"/>
                <w:sz w:val="24"/>
              </w:rPr>
              <w:t>)</w:t>
            </w:r>
          </w:p>
          <w:p w14:paraId="750D4436" w14:textId="77777777" w:rsidR="003078A5" w:rsidRPr="00D26543" w:rsidRDefault="003078A5" w:rsidP="003078A5">
            <w:pPr>
              <w:topLinePunct/>
              <w:adjustRightInd w:val="0"/>
              <w:snapToGrid w:val="0"/>
              <w:spacing w:line="300" w:lineRule="auto"/>
              <w:rPr>
                <w:sz w:val="24"/>
              </w:rPr>
            </w:pPr>
            <w:r w:rsidRPr="00D26543">
              <w:rPr>
                <w:rFonts w:hint="eastAsia"/>
                <w:sz w:val="24"/>
              </w:rPr>
              <w:t>传输速率</w:t>
            </w:r>
            <w:r w:rsidRPr="00D26543">
              <w:rPr>
                <w:rFonts w:hint="eastAsia"/>
                <w:sz w:val="24"/>
              </w:rPr>
              <w:t>:36.89 [Kbytes/sec]</w:t>
            </w:r>
            <w:r w:rsidRPr="00D26543">
              <w:rPr>
                <w:rFonts w:hint="eastAsia"/>
                <w:sz w:val="24"/>
              </w:rPr>
              <w:t>接收</w:t>
            </w:r>
          </w:p>
          <w:p w14:paraId="18FEC53B" w14:textId="77777777" w:rsidR="003078A5" w:rsidRPr="00D26543" w:rsidRDefault="003078A5" w:rsidP="003078A5">
            <w:pPr>
              <w:topLinePunct/>
              <w:adjustRightInd w:val="0"/>
              <w:snapToGrid w:val="0"/>
              <w:spacing w:line="300" w:lineRule="auto"/>
              <w:rPr>
                <w:sz w:val="24"/>
              </w:rPr>
            </w:pPr>
            <w:r w:rsidRPr="00D26543">
              <w:rPr>
                <w:rFonts w:hint="eastAsia"/>
                <w:sz w:val="24"/>
              </w:rPr>
              <w:t>连接次数</w:t>
            </w:r>
            <w:r w:rsidRPr="00D26543">
              <w:rPr>
                <w:rFonts w:hint="eastAsia"/>
                <w:sz w:val="24"/>
              </w:rPr>
              <w:t>(</w:t>
            </w:r>
            <w:r>
              <w:rPr>
                <w:rFonts w:hint="eastAsia"/>
                <w:sz w:val="24"/>
              </w:rPr>
              <w:t>Miss</w:t>
            </w:r>
            <w:r w:rsidRPr="00D26543">
              <w:rPr>
                <w:rFonts w:hint="eastAsia"/>
                <w:sz w:val="24"/>
              </w:rPr>
              <w:t>)</w:t>
            </w:r>
          </w:p>
          <w:p w14:paraId="00E1146C" w14:textId="77777777" w:rsidR="003078A5" w:rsidRPr="0030493F" w:rsidRDefault="003078A5" w:rsidP="003078A5">
            <w:pPr>
              <w:topLinePunct/>
              <w:adjustRightInd w:val="0"/>
              <w:snapToGrid w:val="0"/>
              <w:spacing w:line="300" w:lineRule="auto"/>
              <w:rPr>
                <w:sz w:val="24"/>
              </w:rPr>
            </w:pPr>
            <w:r w:rsidRPr="00D26543">
              <w:rPr>
                <w:rFonts w:hint="eastAsia"/>
                <w:sz w:val="24"/>
              </w:rPr>
              <w:t>最小均值</w:t>
            </w:r>
            <w:r w:rsidRPr="00D26543">
              <w:rPr>
                <w:rFonts w:hint="eastAsia"/>
                <w:sz w:val="24"/>
              </w:rPr>
              <w:t>[+/-</w:t>
            </w:r>
            <w:proofErr w:type="spellStart"/>
            <w:r w:rsidRPr="00D26543">
              <w:rPr>
                <w:rFonts w:hint="eastAsia"/>
                <w:sz w:val="24"/>
              </w:rPr>
              <w:t>sd</w:t>
            </w:r>
            <w:proofErr w:type="spellEnd"/>
            <w:r w:rsidRPr="00D26543">
              <w:rPr>
                <w:rFonts w:hint="eastAsia"/>
                <w:sz w:val="24"/>
              </w:rPr>
              <w:t>]</w:t>
            </w:r>
            <w:r w:rsidRPr="00D26543">
              <w:rPr>
                <w:rFonts w:hint="eastAsia"/>
                <w:sz w:val="24"/>
              </w:rPr>
              <w:t>中值最大值</w:t>
            </w:r>
          </w:p>
          <w:p w14:paraId="55D9183F" w14:textId="77777777" w:rsidR="003078A5" w:rsidRPr="00D26543" w:rsidRDefault="003078A5" w:rsidP="003078A5">
            <w:pPr>
              <w:topLinePunct/>
              <w:adjustRightInd w:val="0"/>
              <w:snapToGrid w:val="0"/>
              <w:spacing w:line="300" w:lineRule="auto"/>
              <w:rPr>
                <w:sz w:val="24"/>
              </w:rPr>
            </w:pPr>
            <w:r w:rsidRPr="00D26543">
              <w:rPr>
                <w:rFonts w:hint="eastAsia"/>
                <w:sz w:val="24"/>
              </w:rPr>
              <w:t>连接</w:t>
            </w:r>
            <w:r w:rsidRPr="00D26543">
              <w:rPr>
                <w:rFonts w:hint="eastAsia"/>
                <w:sz w:val="24"/>
              </w:rPr>
              <w:t>:0 1 4.9 0 35</w:t>
            </w:r>
          </w:p>
          <w:p w14:paraId="04841EC1" w14:textId="77777777" w:rsidR="003078A5" w:rsidRPr="00D26543" w:rsidRDefault="003078A5" w:rsidP="003078A5">
            <w:pPr>
              <w:topLinePunct/>
              <w:adjustRightInd w:val="0"/>
              <w:snapToGrid w:val="0"/>
              <w:spacing w:line="300" w:lineRule="auto"/>
              <w:rPr>
                <w:sz w:val="24"/>
              </w:rPr>
            </w:pPr>
            <w:r w:rsidRPr="00D26543">
              <w:rPr>
                <w:rFonts w:hint="eastAsia"/>
                <w:sz w:val="24"/>
              </w:rPr>
              <w:t>处理</w:t>
            </w:r>
            <w:r w:rsidRPr="00D26543">
              <w:rPr>
                <w:rFonts w:hint="eastAsia"/>
                <w:sz w:val="24"/>
              </w:rPr>
              <w:t>:0 247 603.4 15 2195</w:t>
            </w:r>
          </w:p>
          <w:p w14:paraId="5B9C8656" w14:textId="77777777" w:rsidR="003078A5" w:rsidRPr="00D26543" w:rsidRDefault="003078A5" w:rsidP="003078A5">
            <w:pPr>
              <w:topLinePunct/>
              <w:adjustRightInd w:val="0"/>
              <w:snapToGrid w:val="0"/>
              <w:spacing w:line="300" w:lineRule="auto"/>
              <w:rPr>
                <w:sz w:val="24"/>
              </w:rPr>
            </w:pPr>
            <w:r w:rsidRPr="00D26543">
              <w:rPr>
                <w:rFonts w:hint="eastAsia"/>
                <w:sz w:val="24"/>
              </w:rPr>
              <w:t>等待</w:t>
            </w:r>
            <w:r w:rsidRPr="00D26543">
              <w:rPr>
                <w:rFonts w:hint="eastAsia"/>
                <w:sz w:val="24"/>
              </w:rPr>
              <w:t>:0 222 602.2 6 2147</w:t>
            </w:r>
          </w:p>
          <w:p w14:paraId="1EDA823D" w14:textId="77777777" w:rsidR="003078A5" w:rsidRPr="00D26543" w:rsidRDefault="003078A5" w:rsidP="003078A5">
            <w:pPr>
              <w:topLinePunct/>
              <w:adjustRightInd w:val="0"/>
              <w:snapToGrid w:val="0"/>
              <w:spacing w:line="300" w:lineRule="auto"/>
              <w:rPr>
                <w:sz w:val="24"/>
              </w:rPr>
            </w:pPr>
            <w:r w:rsidRPr="00D26543">
              <w:rPr>
                <w:rFonts w:hint="eastAsia"/>
                <w:sz w:val="24"/>
              </w:rPr>
              <w:lastRenderedPageBreak/>
              <w:t>总计</w:t>
            </w:r>
            <w:r w:rsidRPr="00D26543">
              <w:rPr>
                <w:rFonts w:hint="eastAsia"/>
                <w:sz w:val="24"/>
              </w:rPr>
              <w:t>:0 248 605.5 15 2195</w:t>
            </w:r>
          </w:p>
          <w:p w14:paraId="3FC30E57" w14:textId="77777777" w:rsidR="003078A5" w:rsidRPr="00D26543" w:rsidRDefault="003078A5" w:rsidP="003078A5">
            <w:pPr>
              <w:topLinePunct/>
              <w:adjustRightInd w:val="0"/>
              <w:snapToGrid w:val="0"/>
              <w:spacing w:line="300" w:lineRule="auto"/>
              <w:rPr>
                <w:sz w:val="24"/>
              </w:rPr>
            </w:pPr>
            <w:r w:rsidRPr="00D26543">
              <w:rPr>
                <w:rFonts w:hint="eastAsia"/>
                <w:sz w:val="24"/>
              </w:rPr>
              <w:t>在一定时间内处理的申请的百分比</w:t>
            </w:r>
            <w:r w:rsidRPr="00D26543">
              <w:rPr>
                <w:rFonts w:hint="eastAsia"/>
                <w:sz w:val="24"/>
              </w:rPr>
              <w:t>(</w:t>
            </w:r>
            <w:r w:rsidRPr="00D26543">
              <w:rPr>
                <w:rFonts w:hint="eastAsia"/>
                <w:sz w:val="24"/>
              </w:rPr>
              <w:t>毫秒</w:t>
            </w:r>
            <w:r w:rsidRPr="00D26543">
              <w:rPr>
                <w:rFonts w:hint="eastAsia"/>
                <w:sz w:val="24"/>
              </w:rPr>
              <w:t>)</w:t>
            </w:r>
          </w:p>
          <w:p w14:paraId="3909F194" w14:textId="77777777" w:rsidR="003078A5" w:rsidRPr="0030493F" w:rsidRDefault="003078A5" w:rsidP="003078A5">
            <w:pPr>
              <w:topLinePunct/>
              <w:adjustRightInd w:val="0"/>
              <w:snapToGrid w:val="0"/>
              <w:spacing w:line="300" w:lineRule="auto"/>
              <w:rPr>
                <w:sz w:val="24"/>
              </w:rPr>
            </w:pPr>
            <w:r w:rsidRPr="00D26543">
              <w:rPr>
                <w:rFonts w:hint="eastAsia"/>
                <w:sz w:val="24"/>
              </w:rPr>
              <w:t>50%</w:t>
            </w:r>
            <w:r>
              <w:rPr>
                <w:rFonts w:hint="eastAsia"/>
                <w:sz w:val="24"/>
              </w:rPr>
              <w:t xml:space="preserve"> </w:t>
            </w:r>
            <w:r w:rsidRPr="00D26543">
              <w:rPr>
                <w:rFonts w:hint="eastAsia"/>
                <w:sz w:val="24"/>
              </w:rPr>
              <w:t>15</w:t>
            </w:r>
          </w:p>
          <w:p w14:paraId="4D8589AA" w14:textId="77777777" w:rsidR="003078A5" w:rsidRPr="00D26543" w:rsidRDefault="003078A5" w:rsidP="003078A5">
            <w:pPr>
              <w:topLinePunct/>
              <w:adjustRightInd w:val="0"/>
              <w:snapToGrid w:val="0"/>
              <w:spacing w:line="300" w:lineRule="auto"/>
              <w:rPr>
                <w:sz w:val="24"/>
              </w:rPr>
            </w:pPr>
            <w:r w:rsidRPr="00D26543">
              <w:rPr>
                <w:sz w:val="24"/>
              </w:rPr>
              <w:t>66% 54</w:t>
            </w:r>
          </w:p>
          <w:p w14:paraId="16FF22DD" w14:textId="77777777" w:rsidR="003078A5" w:rsidRPr="00D26543" w:rsidRDefault="003078A5" w:rsidP="003078A5">
            <w:pPr>
              <w:topLinePunct/>
              <w:adjustRightInd w:val="0"/>
              <w:snapToGrid w:val="0"/>
              <w:spacing w:line="300" w:lineRule="auto"/>
              <w:rPr>
                <w:sz w:val="24"/>
              </w:rPr>
            </w:pPr>
            <w:r w:rsidRPr="00D26543">
              <w:rPr>
                <w:sz w:val="24"/>
              </w:rPr>
              <w:t>75% 87</w:t>
            </w:r>
          </w:p>
          <w:p w14:paraId="54E94589" w14:textId="77777777" w:rsidR="003078A5" w:rsidRPr="00D26543" w:rsidRDefault="003078A5" w:rsidP="003078A5">
            <w:pPr>
              <w:topLinePunct/>
              <w:adjustRightInd w:val="0"/>
              <w:snapToGrid w:val="0"/>
              <w:spacing w:line="300" w:lineRule="auto"/>
              <w:rPr>
                <w:sz w:val="24"/>
              </w:rPr>
            </w:pPr>
            <w:r w:rsidRPr="00D26543">
              <w:rPr>
                <w:sz w:val="24"/>
              </w:rPr>
              <w:t>80% 145</w:t>
            </w:r>
          </w:p>
          <w:p w14:paraId="141D7D07" w14:textId="77777777" w:rsidR="003078A5" w:rsidRPr="00D26543" w:rsidRDefault="003078A5" w:rsidP="003078A5">
            <w:pPr>
              <w:topLinePunct/>
              <w:adjustRightInd w:val="0"/>
              <w:snapToGrid w:val="0"/>
              <w:spacing w:line="300" w:lineRule="auto"/>
              <w:rPr>
                <w:sz w:val="24"/>
              </w:rPr>
            </w:pPr>
            <w:r w:rsidRPr="00D26543">
              <w:rPr>
                <w:sz w:val="24"/>
              </w:rPr>
              <w:t>90% 2014</w:t>
            </w:r>
          </w:p>
          <w:p w14:paraId="4A522A5E" w14:textId="77777777" w:rsidR="003078A5" w:rsidRPr="00D26543" w:rsidRDefault="003078A5" w:rsidP="003078A5">
            <w:pPr>
              <w:topLinePunct/>
              <w:adjustRightInd w:val="0"/>
              <w:snapToGrid w:val="0"/>
              <w:spacing w:line="300" w:lineRule="auto"/>
              <w:rPr>
                <w:sz w:val="24"/>
              </w:rPr>
            </w:pPr>
            <w:r w:rsidRPr="00D26543">
              <w:rPr>
                <w:sz w:val="24"/>
              </w:rPr>
              <w:t>95% 2015</w:t>
            </w:r>
          </w:p>
          <w:p w14:paraId="4D303429" w14:textId="77777777" w:rsidR="003078A5" w:rsidRPr="00D26543" w:rsidRDefault="003078A5" w:rsidP="003078A5">
            <w:pPr>
              <w:topLinePunct/>
              <w:adjustRightInd w:val="0"/>
              <w:snapToGrid w:val="0"/>
              <w:spacing w:line="300" w:lineRule="auto"/>
              <w:rPr>
                <w:sz w:val="24"/>
              </w:rPr>
            </w:pPr>
            <w:r w:rsidRPr="00D26543">
              <w:rPr>
                <w:sz w:val="24"/>
              </w:rPr>
              <w:t>98% 2051</w:t>
            </w:r>
          </w:p>
          <w:p w14:paraId="4D4DE4D5" w14:textId="77777777" w:rsidR="003078A5" w:rsidRPr="00D26543" w:rsidRDefault="003078A5" w:rsidP="003078A5">
            <w:pPr>
              <w:topLinePunct/>
              <w:adjustRightInd w:val="0"/>
              <w:snapToGrid w:val="0"/>
              <w:spacing w:line="300" w:lineRule="auto"/>
              <w:rPr>
                <w:sz w:val="24"/>
              </w:rPr>
            </w:pPr>
            <w:r w:rsidRPr="00D26543">
              <w:rPr>
                <w:sz w:val="24"/>
              </w:rPr>
              <w:t>99% 2195</w:t>
            </w:r>
          </w:p>
          <w:p w14:paraId="40509459" w14:textId="77777777" w:rsidR="003078A5" w:rsidRDefault="003078A5" w:rsidP="003078A5">
            <w:pPr>
              <w:topLinePunct/>
              <w:adjustRightInd w:val="0"/>
              <w:snapToGrid w:val="0"/>
              <w:spacing w:line="300" w:lineRule="auto"/>
              <w:rPr>
                <w:sz w:val="24"/>
              </w:rPr>
            </w:pPr>
            <w:r w:rsidRPr="00D26543">
              <w:rPr>
                <w:rFonts w:hint="eastAsia"/>
                <w:sz w:val="24"/>
              </w:rPr>
              <w:t>100% 2195(</w:t>
            </w:r>
            <w:r w:rsidRPr="00D26543">
              <w:rPr>
                <w:rFonts w:hint="eastAsia"/>
                <w:sz w:val="24"/>
              </w:rPr>
              <w:t>最长请求</w:t>
            </w:r>
            <w:r w:rsidRPr="00D26543">
              <w:rPr>
                <w:rFonts w:hint="eastAsia"/>
                <w:sz w:val="24"/>
              </w:rPr>
              <w:t>)</w:t>
            </w:r>
          </w:p>
          <w:p w14:paraId="6E57F36B" w14:textId="77777777" w:rsidR="003078A5" w:rsidRDefault="003078A5" w:rsidP="003078A5">
            <w:pPr>
              <w:topLinePunct/>
              <w:adjustRightInd w:val="0"/>
              <w:snapToGrid w:val="0"/>
              <w:spacing w:line="300" w:lineRule="auto"/>
              <w:rPr>
                <w:sz w:val="24"/>
              </w:rPr>
            </w:pPr>
            <w:r>
              <w:rPr>
                <w:rFonts w:hint="eastAsia"/>
                <w:sz w:val="24"/>
              </w:rPr>
              <w:t>下面为截图</w:t>
            </w:r>
          </w:p>
          <w:p w14:paraId="3F224EF3" w14:textId="77777777" w:rsidR="003078A5" w:rsidRDefault="003078A5" w:rsidP="003078A5">
            <w:pPr>
              <w:topLinePunct/>
              <w:adjustRightInd w:val="0"/>
              <w:snapToGrid w:val="0"/>
              <w:spacing w:line="300" w:lineRule="auto"/>
              <w:rPr>
                <w:sz w:val="24"/>
              </w:rPr>
            </w:pPr>
            <w:r>
              <w:rPr>
                <w:noProof/>
              </w:rPr>
              <w:drawing>
                <wp:inline distT="0" distB="0" distL="0" distR="0" wp14:anchorId="6A02B4AC" wp14:editId="04DA1F00">
                  <wp:extent cx="5244998" cy="2814087"/>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2725" cy="2828963"/>
                          </a:xfrm>
                          <a:prstGeom prst="rect">
                            <a:avLst/>
                          </a:prstGeom>
                        </pic:spPr>
                      </pic:pic>
                    </a:graphicData>
                  </a:graphic>
                </wp:inline>
              </w:drawing>
            </w:r>
          </w:p>
          <w:p w14:paraId="52DD3C97" w14:textId="2C1DE0C6" w:rsidR="00117E91" w:rsidRDefault="00117E91" w:rsidP="003078A5">
            <w:pPr>
              <w:rPr>
                <w:sz w:val="24"/>
              </w:rPr>
            </w:pPr>
            <w:r>
              <w:rPr>
                <w:rFonts w:hint="eastAsia"/>
                <w:sz w:val="24"/>
              </w:rPr>
              <w:t>下面是关键数据统计：</w:t>
            </w:r>
          </w:p>
          <w:p w14:paraId="1144E27A" w14:textId="78C2FE36" w:rsidR="00117E91" w:rsidRDefault="00117E91" w:rsidP="003078A5">
            <w:pPr>
              <w:rPr>
                <w:sz w:val="24"/>
              </w:rPr>
            </w:pPr>
            <w:r>
              <w:rPr>
                <w:noProof/>
              </w:rPr>
              <w:drawing>
                <wp:inline distT="0" distB="0" distL="0" distR="0" wp14:anchorId="6B9F58F2" wp14:editId="5B243B84">
                  <wp:extent cx="5274310" cy="22612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61235"/>
                          </a:xfrm>
                          <a:prstGeom prst="rect">
                            <a:avLst/>
                          </a:prstGeom>
                        </pic:spPr>
                      </pic:pic>
                    </a:graphicData>
                  </a:graphic>
                </wp:inline>
              </w:drawing>
            </w:r>
          </w:p>
          <w:p w14:paraId="194B4F0E" w14:textId="7ECCD55F" w:rsidR="003F1756" w:rsidRPr="00CB20DE" w:rsidRDefault="003078A5" w:rsidP="00CB20DE">
            <w:pPr>
              <w:rPr>
                <w:b/>
                <w:bCs/>
                <w:sz w:val="24"/>
              </w:rPr>
            </w:pPr>
            <w:r>
              <w:rPr>
                <w:rFonts w:hint="eastAsia"/>
                <w:sz w:val="24"/>
              </w:rPr>
              <w:t>根据对比测试数据可以发现，使用负载均衡，测试时间，请求时间明显缩短。</w:t>
            </w:r>
          </w:p>
          <w:p w14:paraId="07EB2CBD" w14:textId="3B9A0367" w:rsidR="003F1756" w:rsidRPr="00B9327F" w:rsidRDefault="003F1756" w:rsidP="0071077A">
            <w:pPr>
              <w:jc w:val="left"/>
              <w:rPr>
                <w:rFonts w:ascii="黑体" w:eastAsia="黑体" w:hAnsi="黑体"/>
                <w:b/>
                <w:bCs/>
                <w:sz w:val="30"/>
                <w:szCs w:val="30"/>
              </w:rPr>
            </w:pPr>
            <w:r w:rsidRPr="00B9327F">
              <w:rPr>
                <w:rFonts w:ascii="黑体" w:eastAsia="黑体" w:hAnsi="黑体" w:hint="eastAsia"/>
                <w:b/>
                <w:bCs/>
                <w:sz w:val="30"/>
                <w:szCs w:val="30"/>
              </w:rPr>
              <w:t>数据库测试</w:t>
            </w:r>
          </w:p>
          <w:p w14:paraId="45731A6A" w14:textId="4BDE404D" w:rsidR="003F1756" w:rsidRPr="00F876EC" w:rsidRDefault="003F1756" w:rsidP="0071077A">
            <w:pPr>
              <w:jc w:val="left"/>
              <w:rPr>
                <w:rFonts w:ascii="黑体" w:eastAsia="黑体" w:hAnsi="黑体"/>
                <w:b/>
                <w:bCs/>
                <w:sz w:val="24"/>
              </w:rPr>
            </w:pPr>
            <w:r w:rsidRPr="00F876EC">
              <w:rPr>
                <w:rFonts w:ascii="黑体" w:eastAsia="黑体" w:hAnsi="黑体" w:hint="eastAsia"/>
                <w:b/>
                <w:bCs/>
                <w:sz w:val="24"/>
              </w:rPr>
              <w:lastRenderedPageBreak/>
              <w:t>制定目标和分析系统</w:t>
            </w:r>
          </w:p>
          <w:p w14:paraId="2855B68C" w14:textId="314E3607" w:rsidR="003F1756" w:rsidRDefault="00F876EC" w:rsidP="0071077A">
            <w:pPr>
              <w:jc w:val="left"/>
              <w:rPr>
                <w:rFonts w:ascii="黑体" w:eastAsia="黑体" w:hAnsi="黑体"/>
                <w:sz w:val="24"/>
              </w:rPr>
            </w:pPr>
            <w:r>
              <w:rPr>
                <w:rFonts w:ascii="黑体" w:eastAsia="黑体" w:hAnsi="黑体" w:hint="eastAsia"/>
                <w:sz w:val="24"/>
              </w:rPr>
              <w:t>作为一个分布式进销存系统后台数据库，客户必然希望能够在自己各家分店，各台终端稳定流畅地使用本系统，这意味着对于我们来说，系统需求低延迟短响应时间和高并发数。</w:t>
            </w:r>
          </w:p>
          <w:p w14:paraId="207B76F9" w14:textId="02B9A0E3" w:rsidR="00F876EC" w:rsidRPr="00B9327F" w:rsidRDefault="00F876EC" w:rsidP="0071077A">
            <w:pPr>
              <w:jc w:val="left"/>
              <w:rPr>
                <w:rFonts w:ascii="黑体" w:eastAsia="黑体" w:hAnsi="黑体"/>
                <w:sz w:val="24"/>
              </w:rPr>
            </w:pPr>
            <w:r>
              <w:rPr>
                <w:rFonts w:ascii="黑体" w:eastAsia="黑体" w:hAnsi="黑体" w:hint="eastAsia"/>
                <w:sz w:val="24"/>
              </w:rPr>
              <w:t>系统后台数据库使用关系型数据库</w:t>
            </w:r>
            <w:proofErr w:type="spellStart"/>
            <w:r>
              <w:rPr>
                <w:rFonts w:ascii="黑体" w:eastAsia="黑体" w:hAnsi="黑体" w:hint="eastAsia"/>
                <w:sz w:val="24"/>
              </w:rPr>
              <w:t>Mysql</w:t>
            </w:r>
            <w:proofErr w:type="spellEnd"/>
            <w:r>
              <w:rPr>
                <w:rFonts w:ascii="黑体" w:eastAsia="黑体" w:hAnsi="黑体" w:hint="eastAsia"/>
                <w:sz w:val="24"/>
              </w:rPr>
              <w:t>，并使用</w:t>
            </w:r>
            <w:proofErr w:type="spellStart"/>
            <w:r>
              <w:rPr>
                <w:rFonts w:ascii="黑体" w:eastAsia="黑体" w:hAnsi="黑体" w:hint="eastAsia"/>
                <w:sz w:val="24"/>
              </w:rPr>
              <w:t>Mycat</w:t>
            </w:r>
            <w:proofErr w:type="spellEnd"/>
            <w:r>
              <w:rPr>
                <w:rFonts w:ascii="黑体" w:eastAsia="黑体" w:hAnsi="黑体" w:hint="eastAsia"/>
                <w:sz w:val="24"/>
              </w:rPr>
              <w:t>对数据库进行分库分表以减轻单一数据库压力，提高读写效率。</w:t>
            </w:r>
          </w:p>
          <w:p w14:paraId="01D66DE9" w14:textId="77777777" w:rsidR="003F1756" w:rsidRPr="00F876EC" w:rsidRDefault="003F1756" w:rsidP="0071077A">
            <w:pPr>
              <w:jc w:val="left"/>
              <w:rPr>
                <w:rFonts w:ascii="黑体" w:eastAsia="黑体" w:hAnsi="黑体"/>
                <w:b/>
                <w:bCs/>
                <w:sz w:val="24"/>
              </w:rPr>
            </w:pPr>
            <w:r w:rsidRPr="00F876EC">
              <w:rPr>
                <w:rFonts w:ascii="黑体" w:eastAsia="黑体" w:hAnsi="黑体" w:hint="eastAsia"/>
                <w:b/>
                <w:bCs/>
                <w:sz w:val="24"/>
              </w:rPr>
              <w:t>选择测试度量的方法</w:t>
            </w:r>
          </w:p>
          <w:p w14:paraId="1D61CC10" w14:textId="09F2574B" w:rsidR="003F1756" w:rsidRPr="00B9327F" w:rsidRDefault="00F876EC" w:rsidP="0071077A">
            <w:pPr>
              <w:jc w:val="left"/>
              <w:rPr>
                <w:rFonts w:ascii="黑体" w:eastAsia="黑体" w:hAnsi="黑体"/>
                <w:sz w:val="24"/>
              </w:rPr>
            </w:pPr>
            <w:r>
              <w:rPr>
                <w:rFonts w:ascii="黑体" w:eastAsia="黑体" w:hAnsi="黑体" w:hint="eastAsia"/>
                <w:sz w:val="24"/>
              </w:rPr>
              <w:t>遗留系统开发</w:t>
            </w:r>
            <w:proofErr w:type="gramStart"/>
            <w:r>
              <w:rPr>
                <w:rFonts w:ascii="黑体" w:eastAsia="黑体" w:hAnsi="黑体" w:hint="eastAsia"/>
                <w:sz w:val="24"/>
              </w:rPr>
              <w:t>原成员</w:t>
            </w:r>
            <w:proofErr w:type="gramEnd"/>
            <w:r>
              <w:rPr>
                <w:rFonts w:ascii="黑体" w:eastAsia="黑体" w:hAnsi="黑体" w:hint="eastAsia"/>
                <w:sz w:val="24"/>
              </w:rPr>
              <w:t>在本次实验中并不齐全，相关流程、角色、职责分配从简，由两名组员</w:t>
            </w:r>
            <w:r w:rsidR="00D9148B">
              <w:rPr>
                <w:rFonts w:ascii="黑体" w:eastAsia="黑体" w:hAnsi="黑体" w:hint="eastAsia"/>
                <w:sz w:val="24"/>
              </w:rPr>
              <w:t>共同承担</w:t>
            </w:r>
            <w:r>
              <w:rPr>
                <w:rFonts w:ascii="黑体" w:eastAsia="黑体" w:hAnsi="黑体" w:hint="eastAsia"/>
                <w:sz w:val="24"/>
              </w:rPr>
              <w:t>。</w:t>
            </w:r>
          </w:p>
          <w:p w14:paraId="5E3CEDA1" w14:textId="77777777" w:rsidR="003F1756" w:rsidRPr="00F876EC" w:rsidRDefault="003F1756" w:rsidP="0071077A">
            <w:pPr>
              <w:jc w:val="left"/>
              <w:rPr>
                <w:rFonts w:ascii="黑体" w:eastAsia="黑体" w:hAnsi="黑体"/>
                <w:b/>
                <w:bCs/>
                <w:sz w:val="24"/>
              </w:rPr>
            </w:pPr>
            <w:r w:rsidRPr="00F876EC">
              <w:rPr>
                <w:rFonts w:ascii="黑体" w:eastAsia="黑体" w:hAnsi="黑体" w:hint="eastAsia"/>
                <w:b/>
                <w:bCs/>
                <w:sz w:val="24"/>
              </w:rPr>
              <w:t>选择相关技术和工具</w:t>
            </w:r>
          </w:p>
          <w:p w14:paraId="41E8FE60" w14:textId="7CD7BAE0" w:rsidR="003F1756" w:rsidRPr="00B9327F" w:rsidRDefault="00D9148B" w:rsidP="0071077A">
            <w:pPr>
              <w:jc w:val="left"/>
              <w:rPr>
                <w:rFonts w:ascii="黑体" w:eastAsia="黑体" w:hAnsi="黑体"/>
                <w:sz w:val="24"/>
              </w:rPr>
            </w:pPr>
            <w:r>
              <w:rPr>
                <w:rFonts w:ascii="黑体" w:eastAsia="黑体" w:hAnsi="黑体" w:hint="eastAsia"/>
                <w:sz w:val="24"/>
              </w:rPr>
              <w:t>在之前的改造过程中，曾使用</w:t>
            </w:r>
            <w:r w:rsidRPr="00D9148B">
              <w:rPr>
                <w:rFonts w:ascii="黑体" w:eastAsia="黑体" w:hAnsi="黑体"/>
                <w:sz w:val="24"/>
              </w:rPr>
              <w:t>Apache Benchmark</w:t>
            </w:r>
            <w:r>
              <w:rPr>
                <w:rFonts w:ascii="黑体" w:eastAsia="黑体" w:hAnsi="黑体" w:hint="eastAsia"/>
                <w:sz w:val="24"/>
              </w:rPr>
              <w:t>进行测试，</w:t>
            </w:r>
            <w:r w:rsidRPr="00D9148B">
              <w:rPr>
                <w:rFonts w:ascii="黑体" w:eastAsia="黑体" w:hAnsi="黑体" w:hint="eastAsia"/>
                <w:sz w:val="24"/>
              </w:rPr>
              <w:t>ab是apache自带的压力测试工具。ab非常实用，它不仅可以对apache服务器进行网站访问压力测试，也可以对或其它类型的服务器进行压力测试</w:t>
            </w:r>
            <w:r>
              <w:rPr>
                <w:rFonts w:ascii="黑体" w:eastAsia="黑体" w:hAnsi="黑体" w:hint="eastAsia"/>
                <w:sz w:val="24"/>
              </w:rPr>
              <w:t>，</w:t>
            </w:r>
            <w:r w:rsidRPr="00D9148B">
              <w:rPr>
                <w:rFonts w:ascii="黑体" w:eastAsia="黑体" w:hAnsi="黑体" w:hint="eastAsia"/>
                <w:sz w:val="24"/>
              </w:rPr>
              <w:t>比如</w:t>
            </w:r>
            <w:proofErr w:type="spellStart"/>
            <w:r w:rsidRPr="00D9148B">
              <w:rPr>
                <w:rFonts w:ascii="黑体" w:eastAsia="黑体" w:hAnsi="黑体" w:hint="eastAsia"/>
                <w:sz w:val="24"/>
              </w:rPr>
              <w:t>nginx</w:t>
            </w:r>
            <w:proofErr w:type="spellEnd"/>
            <w:r w:rsidRPr="00D9148B">
              <w:rPr>
                <w:rFonts w:ascii="黑体" w:eastAsia="黑体" w:hAnsi="黑体" w:hint="eastAsia"/>
                <w:sz w:val="24"/>
              </w:rPr>
              <w:t>、tomcat、IIS等。</w:t>
            </w:r>
            <w:r>
              <w:rPr>
                <w:rFonts w:ascii="黑体" w:eastAsia="黑体" w:hAnsi="黑体" w:hint="eastAsia"/>
                <w:sz w:val="24"/>
              </w:rPr>
              <w:t>本次实验应指导书推荐，</w:t>
            </w:r>
            <w:r w:rsidR="00F876EC">
              <w:rPr>
                <w:rFonts w:ascii="黑体" w:eastAsia="黑体" w:hAnsi="黑体" w:hint="eastAsia"/>
                <w:sz w:val="24"/>
              </w:rPr>
              <w:t>最终选择</w:t>
            </w:r>
            <w:proofErr w:type="spellStart"/>
            <w:r w:rsidR="00F876EC">
              <w:rPr>
                <w:rFonts w:ascii="黑体" w:eastAsia="黑体" w:hAnsi="黑体" w:hint="eastAsia"/>
                <w:sz w:val="24"/>
              </w:rPr>
              <w:t>jmeter</w:t>
            </w:r>
            <w:proofErr w:type="spellEnd"/>
            <w:r w:rsidR="00F876EC">
              <w:rPr>
                <w:rFonts w:ascii="黑体" w:eastAsia="黑体" w:hAnsi="黑体" w:hint="eastAsia"/>
                <w:sz w:val="24"/>
              </w:rPr>
              <w:t>做本次测试</w:t>
            </w:r>
            <w:r>
              <w:rPr>
                <w:rFonts w:ascii="黑体" w:eastAsia="黑体" w:hAnsi="黑体" w:hint="eastAsia"/>
                <w:sz w:val="24"/>
              </w:rPr>
              <w:t>的性能测试工具。</w:t>
            </w:r>
            <w:r w:rsidRPr="00D9148B">
              <w:rPr>
                <w:rFonts w:ascii="黑体" w:eastAsia="黑体" w:hAnsi="黑体" w:hint="eastAsia"/>
                <w:sz w:val="24"/>
              </w:rPr>
              <w:t xml:space="preserve">Apache </w:t>
            </w:r>
            <w:proofErr w:type="spellStart"/>
            <w:r w:rsidRPr="00D9148B">
              <w:rPr>
                <w:rFonts w:ascii="黑体" w:eastAsia="黑体" w:hAnsi="黑体" w:hint="eastAsia"/>
                <w:sz w:val="24"/>
              </w:rPr>
              <w:t>jmeter</w:t>
            </w:r>
            <w:proofErr w:type="spellEnd"/>
            <w:r w:rsidRPr="00D9148B">
              <w:rPr>
                <w:rFonts w:ascii="黑体" w:eastAsia="黑体" w:hAnsi="黑体" w:hint="eastAsia"/>
                <w:sz w:val="24"/>
              </w:rPr>
              <w:t>可以用于对静态的和动态的资源的性能进行测试。它可以用于对服务器、网络或对象模拟繁重的负载来测试它们的强度或分析不同压力类型下的整体性能。可以使用它做性能的图形分析或在大并发负载测试服务器</w:t>
            </w:r>
            <w:r>
              <w:rPr>
                <w:rFonts w:ascii="黑体" w:eastAsia="黑体" w:hAnsi="黑体" w:hint="eastAsia"/>
                <w:sz w:val="24"/>
              </w:rPr>
              <w:t>、</w:t>
            </w:r>
            <w:r w:rsidRPr="00D9148B">
              <w:rPr>
                <w:rFonts w:ascii="黑体" w:eastAsia="黑体" w:hAnsi="黑体" w:hint="eastAsia"/>
                <w:sz w:val="24"/>
              </w:rPr>
              <w:t>脚本</w:t>
            </w:r>
            <w:r>
              <w:rPr>
                <w:rFonts w:ascii="黑体" w:eastAsia="黑体" w:hAnsi="黑体" w:hint="eastAsia"/>
                <w:sz w:val="24"/>
              </w:rPr>
              <w:t>、</w:t>
            </w:r>
            <w:r w:rsidRPr="00D9148B">
              <w:rPr>
                <w:rFonts w:ascii="黑体" w:eastAsia="黑体" w:hAnsi="黑体" w:hint="eastAsia"/>
                <w:sz w:val="24"/>
              </w:rPr>
              <w:t>对象。</w:t>
            </w:r>
          </w:p>
          <w:p w14:paraId="38F6839C" w14:textId="77777777" w:rsidR="003F1756" w:rsidRPr="00F876EC" w:rsidRDefault="003F1756" w:rsidP="0071077A">
            <w:pPr>
              <w:jc w:val="left"/>
              <w:rPr>
                <w:rFonts w:ascii="黑体" w:eastAsia="黑体" w:hAnsi="黑体"/>
                <w:b/>
                <w:bCs/>
                <w:sz w:val="24"/>
              </w:rPr>
            </w:pPr>
            <w:r w:rsidRPr="00F876EC">
              <w:rPr>
                <w:rFonts w:ascii="黑体" w:eastAsia="黑体" w:hAnsi="黑体" w:hint="eastAsia"/>
                <w:b/>
                <w:bCs/>
                <w:sz w:val="24"/>
              </w:rPr>
              <w:t>制定评估标准</w:t>
            </w:r>
          </w:p>
          <w:p w14:paraId="4A777F4D" w14:textId="1829CFE2" w:rsidR="003F1756" w:rsidRPr="00B9327F" w:rsidRDefault="00D9148B" w:rsidP="0071077A">
            <w:pPr>
              <w:jc w:val="left"/>
              <w:rPr>
                <w:rFonts w:ascii="黑体" w:eastAsia="黑体" w:hAnsi="黑体"/>
                <w:sz w:val="24"/>
              </w:rPr>
            </w:pPr>
            <w:r>
              <w:rPr>
                <w:rFonts w:ascii="黑体" w:eastAsia="黑体" w:hAnsi="黑体" w:hint="eastAsia"/>
                <w:sz w:val="24"/>
              </w:rPr>
              <w:t>缺少</w:t>
            </w:r>
            <w:r w:rsidRPr="00D9148B">
              <w:rPr>
                <w:rFonts w:ascii="黑体" w:eastAsia="黑体" w:hAnsi="黑体" w:hint="eastAsia"/>
                <w:sz w:val="24"/>
              </w:rPr>
              <w:t>大量过去的，扩展的或者将来可能发生的数据</w:t>
            </w:r>
            <w:r>
              <w:rPr>
                <w:rFonts w:ascii="黑体" w:eastAsia="黑体" w:hAnsi="黑体" w:hint="eastAsia"/>
                <w:sz w:val="24"/>
              </w:rPr>
              <w:t>，因此</w:t>
            </w:r>
            <w:r w:rsidRPr="00D9148B">
              <w:rPr>
                <w:rFonts w:ascii="黑体" w:eastAsia="黑体" w:hAnsi="黑体" w:hint="eastAsia"/>
                <w:sz w:val="24"/>
              </w:rPr>
              <w:t xml:space="preserve">定义最初的测试作为标准，利用它和所有后来进行的测 </w:t>
            </w:r>
            <w:proofErr w:type="gramStart"/>
            <w:r w:rsidRPr="00D9148B">
              <w:rPr>
                <w:rFonts w:ascii="黑体" w:eastAsia="黑体" w:hAnsi="黑体" w:hint="eastAsia"/>
                <w:sz w:val="24"/>
              </w:rPr>
              <w:t>试结果</w:t>
            </w:r>
            <w:proofErr w:type="gramEnd"/>
            <w:r w:rsidRPr="00D9148B">
              <w:rPr>
                <w:rFonts w:ascii="黑体" w:eastAsia="黑体" w:hAnsi="黑体" w:hint="eastAsia"/>
                <w:sz w:val="24"/>
              </w:rPr>
              <w:t>进行对比</w:t>
            </w:r>
            <w:r>
              <w:rPr>
                <w:rFonts w:ascii="黑体" w:eastAsia="黑体" w:hAnsi="黑体" w:hint="eastAsia"/>
                <w:sz w:val="24"/>
              </w:rPr>
              <w:t>。</w:t>
            </w:r>
          </w:p>
          <w:p w14:paraId="2A8C65BD" w14:textId="77777777" w:rsidR="003F1756" w:rsidRPr="00F876EC" w:rsidRDefault="003F1756" w:rsidP="0071077A">
            <w:pPr>
              <w:jc w:val="left"/>
              <w:rPr>
                <w:rFonts w:ascii="黑体" w:eastAsia="黑体" w:hAnsi="黑体"/>
                <w:b/>
                <w:bCs/>
                <w:sz w:val="24"/>
              </w:rPr>
            </w:pPr>
            <w:r w:rsidRPr="00F876EC">
              <w:rPr>
                <w:rFonts w:ascii="黑体" w:eastAsia="黑体" w:hAnsi="黑体" w:hint="eastAsia"/>
                <w:b/>
                <w:bCs/>
                <w:sz w:val="24"/>
              </w:rPr>
              <w:t>设计测试用例</w:t>
            </w:r>
          </w:p>
          <w:p w14:paraId="7FC824E7" w14:textId="4DCCB9C8" w:rsidR="003F1756" w:rsidRDefault="00D9148B" w:rsidP="0071077A">
            <w:pPr>
              <w:jc w:val="left"/>
              <w:rPr>
                <w:rFonts w:ascii="黑体" w:eastAsia="黑体" w:hAnsi="黑体"/>
                <w:sz w:val="24"/>
              </w:rPr>
            </w:pPr>
            <w:r>
              <w:rPr>
                <w:rFonts w:ascii="黑体" w:eastAsia="黑体" w:hAnsi="黑体" w:hint="eastAsia"/>
                <w:sz w:val="24"/>
              </w:rPr>
              <w:t>对仓库表warehouse进行测试，不使用</w:t>
            </w:r>
            <w:proofErr w:type="spellStart"/>
            <w:r>
              <w:rPr>
                <w:rFonts w:ascii="黑体" w:eastAsia="黑体" w:hAnsi="黑体" w:hint="eastAsia"/>
                <w:sz w:val="24"/>
              </w:rPr>
              <w:t>Mycat</w:t>
            </w:r>
            <w:proofErr w:type="spellEnd"/>
            <w:r>
              <w:rPr>
                <w:rFonts w:ascii="黑体" w:eastAsia="黑体" w:hAnsi="黑体" w:hint="eastAsia"/>
                <w:sz w:val="24"/>
              </w:rPr>
              <w:t>和使用</w:t>
            </w:r>
            <w:proofErr w:type="spellStart"/>
            <w:r>
              <w:rPr>
                <w:rFonts w:ascii="黑体" w:eastAsia="黑体" w:hAnsi="黑体" w:hint="eastAsia"/>
                <w:sz w:val="24"/>
              </w:rPr>
              <w:t>Mycat</w:t>
            </w:r>
            <w:proofErr w:type="spellEnd"/>
            <w:r>
              <w:rPr>
                <w:rFonts w:ascii="黑体" w:eastAsia="黑体" w:hAnsi="黑体" w:hint="eastAsia"/>
                <w:sz w:val="24"/>
              </w:rPr>
              <w:t>采用相同的请求语句以控制无关变量，请求地址位于黑龙江的所有仓库的地址</w:t>
            </w:r>
          </w:p>
          <w:p w14:paraId="20ACDAEF" w14:textId="42000938" w:rsidR="00D9148B" w:rsidRDefault="00D9148B" w:rsidP="0071077A">
            <w:pPr>
              <w:jc w:val="left"/>
              <w:rPr>
                <w:rFonts w:ascii="黑体" w:eastAsia="黑体" w:hAnsi="黑体"/>
                <w:sz w:val="24"/>
              </w:rPr>
            </w:pPr>
            <w:r>
              <w:rPr>
                <w:noProof/>
              </w:rPr>
              <w:drawing>
                <wp:inline distT="0" distB="0" distL="0" distR="0" wp14:anchorId="1DD67A91" wp14:editId="4828DDD3">
                  <wp:extent cx="5274310" cy="2879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9090"/>
                          </a:xfrm>
                          <a:prstGeom prst="rect">
                            <a:avLst/>
                          </a:prstGeom>
                        </pic:spPr>
                      </pic:pic>
                    </a:graphicData>
                  </a:graphic>
                </wp:inline>
              </w:drawing>
            </w:r>
          </w:p>
          <w:p w14:paraId="509A197A" w14:textId="226EBDB4" w:rsidR="005206C7" w:rsidRDefault="005206C7" w:rsidP="0071077A">
            <w:pPr>
              <w:jc w:val="left"/>
              <w:rPr>
                <w:rFonts w:ascii="黑体" w:eastAsia="黑体" w:hAnsi="黑体"/>
                <w:sz w:val="24"/>
              </w:rPr>
            </w:pPr>
            <w:r>
              <w:rPr>
                <w:rFonts w:ascii="黑体" w:eastAsia="黑体" w:hAnsi="黑体" w:hint="eastAsia"/>
                <w:sz w:val="24"/>
              </w:rPr>
              <w:t>设置测试情景</w:t>
            </w:r>
            <w:r w:rsidR="00522D1D">
              <w:rPr>
                <w:rFonts w:ascii="黑体" w:eastAsia="黑体" w:hAnsi="黑体" w:hint="eastAsia"/>
                <w:sz w:val="24"/>
              </w:rPr>
              <w:t>，</w:t>
            </w:r>
            <w:r>
              <w:rPr>
                <w:rFonts w:ascii="黑体" w:eastAsia="黑体" w:hAnsi="黑体" w:hint="eastAsia"/>
                <w:sz w:val="24"/>
              </w:rPr>
              <w:t>遇到错误样本</w:t>
            </w:r>
            <w:r w:rsidR="00995FD3">
              <w:rPr>
                <w:rFonts w:ascii="黑体" w:eastAsia="黑体" w:hAnsi="黑体" w:hint="eastAsia"/>
                <w:sz w:val="24"/>
              </w:rPr>
              <w:t>继续测试</w:t>
            </w:r>
          </w:p>
          <w:p w14:paraId="2EA455C1" w14:textId="1C3488EF" w:rsidR="00995FD3" w:rsidRDefault="00995FD3" w:rsidP="0071077A">
            <w:pPr>
              <w:jc w:val="left"/>
              <w:rPr>
                <w:rFonts w:ascii="黑体" w:eastAsia="黑体" w:hAnsi="黑体"/>
                <w:sz w:val="24"/>
              </w:rPr>
            </w:pPr>
            <w:r>
              <w:rPr>
                <w:noProof/>
              </w:rPr>
              <w:drawing>
                <wp:inline distT="0" distB="0" distL="0" distR="0" wp14:anchorId="11A1C52F" wp14:editId="06166A01">
                  <wp:extent cx="5274310" cy="5626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62610"/>
                          </a:xfrm>
                          <a:prstGeom prst="rect">
                            <a:avLst/>
                          </a:prstGeom>
                        </pic:spPr>
                      </pic:pic>
                    </a:graphicData>
                  </a:graphic>
                </wp:inline>
              </w:drawing>
            </w:r>
          </w:p>
          <w:p w14:paraId="2675F512" w14:textId="3B384794" w:rsidR="00995FD3" w:rsidRDefault="00995FD3" w:rsidP="0071077A">
            <w:pPr>
              <w:jc w:val="left"/>
              <w:rPr>
                <w:rFonts w:ascii="黑体" w:eastAsia="黑体" w:hAnsi="黑体"/>
                <w:sz w:val="24"/>
              </w:rPr>
            </w:pPr>
            <w:r>
              <w:rPr>
                <w:rFonts w:ascii="黑体" w:eastAsia="黑体" w:hAnsi="黑体" w:hint="eastAsia"/>
                <w:sz w:val="24"/>
              </w:rPr>
              <w:t>设置线程数，即用户</w:t>
            </w:r>
            <w:r w:rsidRPr="00995FD3">
              <w:rPr>
                <w:rFonts w:ascii="黑体" w:eastAsia="黑体" w:hAnsi="黑体"/>
                <w:sz w:val="24"/>
              </w:rPr>
              <w:t>Number of Threads(users)</w:t>
            </w:r>
          </w:p>
          <w:p w14:paraId="5D184B99" w14:textId="1CA40793" w:rsidR="00995FD3" w:rsidRDefault="00995FD3" w:rsidP="0071077A">
            <w:pPr>
              <w:jc w:val="left"/>
              <w:rPr>
                <w:rFonts w:ascii="黑体" w:eastAsia="黑体" w:hAnsi="黑体"/>
                <w:sz w:val="24"/>
              </w:rPr>
            </w:pPr>
            <w:r>
              <w:rPr>
                <w:noProof/>
              </w:rPr>
              <w:lastRenderedPageBreak/>
              <w:drawing>
                <wp:inline distT="0" distB="0" distL="0" distR="0" wp14:anchorId="230F7752" wp14:editId="23613C2A">
                  <wp:extent cx="5274310" cy="3848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4810"/>
                          </a:xfrm>
                          <a:prstGeom prst="rect">
                            <a:avLst/>
                          </a:prstGeom>
                        </pic:spPr>
                      </pic:pic>
                    </a:graphicData>
                  </a:graphic>
                </wp:inline>
              </w:drawing>
            </w:r>
          </w:p>
          <w:p w14:paraId="5BC35E4E" w14:textId="3F7476B5" w:rsidR="00995FD3" w:rsidRDefault="00995FD3" w:rsidP="0071077A">
            <w:pPr>
              <w:jc w:val="left"/>
              <w:rPr>
                <w:rFonts w:ascii="黑体" w:eastAsia="黑体" w:hAnsi="黑体"/>
                <w:sz w:val="24"/>
              </w:rPr>
            </w:pPr>
            <w:r w:rsidRPr="00995FD3">
              <w:rPr>
                <w:rFonts w:ascii="黑体" w:eastAsia="黑体" w:hAnsi="黑体" w:hint="eastAsia"/>
                <w:sz w:val="24"/>
              </w:rPr>
              <w:t>告知JMeter要在多长时间内建立全部的线程</w:t>
            </w:r>
            <w:r w:rsidRPr="00995FD3">
              <w:rPr>
                <w:rFonts w:ascii="黑体" w:eastAsia="黑体" w:hAnsi="黑体"/>
                <w:sz w:val="24"/>
              </w:rPr>
              <w:t>Ram-Up Period(in seconds)</w:t>
            </w:r>
          </w:p>
          <w:p w14:paraId="024CD031" w14:textId="38FA6E43" w:rsidR="00995FD3" w:rsidRDefault="00995FD3" w:rsidP="0071077A">
            <w:pPr>
              <w:jc w:val="left"/>
              <w:rPr>
                <w:rFonts w:ascii="黑体" w:eastAsia="黑体" w:hAnsi="黑体"/>
                <w:sz w:val="24"/>
              </w:rPr>
            </w:pPr>
            <w:r>
              <w:rPr>
                <w:noProof/>
              </w:rPr>
              <w:drawing>
                <wp:inline distT="0" distB="0" distL="0" distR="0" wp14:anchorId="549417BE" wp14:editId="505FC77D">
                  <wp:extent cx="5274310" cy="319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9405"/>
                          </a:xfrm>
                          <a:prstGeom prst="rect">
                            <a:avLst/>
                          </a:prstGeom>
                        </pic:spPr>
                      </pic:pic>
                    </a:graphicData>
                  </a:graphic>
                </wp:inline>
              </w:drawing>
            </w:r>
          </w:p>
          <w:p w14:paraId="7A64E377" w14:textId="6C59C879" w:rsidR="00995FD3" w:rsidRPr="00995FD3" w:rsidRDefault="00995FD3" w:rsidP="0071077A">
            <w:pPr>
              <w:jc w:val="left"/>
              <w:rPr>
                <w:rFonts w:ascii="黑体" w:eastAsia="黑体" w:hAnsi="黑体"/>
                <w:sz w:val="24"/>
              </w:rPr>
            </w:pPr>
            <w:r w:rsidRPr="00995FD3">
              <w:rPr>
                <w:rFonts w:ascii="黑体" w:eastAsia="黑体" w:hAnsi="黑体"/>
                <w:sz w:val="24"/>
              </w:rPr>
              <w:t>设置循环次数Loop Count</w:t>
            </w:r>
          </w:p>
          <w:p w14:paraId="4B6CB853" w14:textId="42E058EE" w:rsidR="00995FD3" w:rsidRDefault="00522D1D" w:rsidP="0071077A">
            <w:pPr>
              <w:jc w:val="left"/>
              <w:rPr>
                <w:rFonts w:ascii="黑体" w:eastAsia="黑体" w:hAnsi="黑体"/>
                <w:sz w:val="24"/>
              </w:rPr>
            </w:pPr>
            <w:r>
              <w:rPr>
                <w:noProof/>
              </w:rPr>
              <w:drawing>
                <wp:inline distT="0" distB="0" distL="0" distR="0" wp14:anchorId="33C07FD3" wp14:editId="7AF48190">
                  <wp:extent cx="5274310" cy="3314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1470"/>
                          </a:xfrm>
                          <a:prstGeom prst="rect">
                            <a:avLst/>
                          </a:prstGeom>
                        </pic:spPr>
                      </pic:pic>
                    </a:graphicData>
                  </a:graphic>
                </wp:inline>
              </w:drawing>
            </w:r>
          </w:p>
          <w:p w14:paraId="3CCC46CD" w14:textId="344E2197" w:rsidR="00522D1D" w:rsidRDefault="00522D1D" w:rsidP="0071077A">
            <w:pPr>
              <w:jc w:val="left"/>
              <w:rPr>
                <w:rFonts w:ascii="黑体" w:eastAsia="黑体" w:hAnsi="黑体"/>
                <w:sz w:val="24"/>
              </w:rPr>
            </w:pPr>
            <w:r>
              <w:rPr>
                <w:rFonts w:ascii="黑体" w:eastAsia="黑体" w:hAnsi="黑体" w:hint="eastAsia"/>
                <w:sz w:val="24"/>
              </w:rPr>
              <w:t>每轮循环使用相同用户</w:t>
            </w:r>
          </w:p>
          <w:p w14:paraId="75F3DCE4" w14:textId="4021C7A3" w:rsidR="00522D1D" w:rsidRPr="00B9327F" w:rsidRDefault="00522D1D" w:rsidP="0071077A">
            <w:pPr>
              <w:jc w:val="left"/>
              <w:rPr>
                <w:rFonts w:ascii="黑体" w:eastAsia="黑体" w:hAnsi="黑体"/>
                <w:sz w:val="24"/>
              </w:rPr>
            </w:pPr>
            <w:r>
              <w:rPr>
                <w:noProof/>
              </w:rPr>
              <w:drawing>
                <wp:inline distT="0" distB="0" distL="0" distR="0" wp14:anchorId="6AF49F77" wp14:editId="45967D9C">
                  <wp:extent cx="1933333" cy="3333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333" cy="333333"/>
                          </a:xfrm>
                          <a:prstGeom prst="rect">
                            <a:avLst/>
                          </a:prstGeom>
                        </pic:spPr>
                      </pic:pic>
                    </a:graphicData>
                  </a:graphic>
                </wp:inline>
              </w:drawing>
            </w:r>
          </w:p>
          <w:p w14:paraId="62A97859" w14:textId="77777777" w:rsidR="003F1756" w:rsidRPr="00F876EC" w:rsidRDefault="003F1756" w:rsidP="0071077A">
            <w:pPr>
              <w:jc w:val="left"/>
              <w:rPr>
                <w:rFonts w:ascii="黑体" w:eastAsia="黑体" w:hAnsi="黑体"/>
                <w:b/>
                <w:bCs/>
                <w:sz w:val="24"/>
              </w:rPr>
            </w:pPr>
            <w:r w:rsidRPr="00F876EC">
              <w:rPr>
                <w:rFonts w:ascii="黑体" w:eastAsia="黑体" w:hAnsi="黑体" w:hint="eastAsia"/>
                <w:b/>
                <w:bCs/>
                <w:sz w:val="24"/>
              </w:rPr>
              <w:t>运行测试用例</w:t>
            </w:r>
          </w:p>
          <w:p w14:paraId="7463A5E2" w14:textId="45A7FB0E" w:rsidR="003F1756" w:rsidRDefault="00C47560" w:rsidP="0071077A">
            <w:pPr>
              <w:jc w:val="left"/>
              <w:rPr>
                <w:rFonts w:ascii="黑体" w:eastAsia="黑体" w:hAnsi="黑体"/>
                <w:sz w:val="24"/>
              </w:rPr>
            </w:pPr>
            <w:r>
              <w:rPr>
                <w:noProof/>
              </w:rPr>
              <w:drawing>
                <wp:inline distT="0" distB="0" distL="0" distR="0" wp14:anchorId="585716AF" wp14:editId="200E262C">
                  <wp:extent cx="5274310" cy="5486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48640"/>
                          </a:xfrm>
                          <a:prstGeom prst="rect">
                            <a:avLst/>
                          </a:prstGeom>
                        </pic:spPr>
                      </pic:pic>
                    </a:graphicData>
                  </a:graphic>
                </wp:inline>
              </w:drawing>
            </w:r>
          </w:p>
          <w:p w14:paraId="322EC245" w14:textId="2769B623" w:rsidR="00522D1D" w:rsidRDefault="0040416E" w:rsidP="0071077A">
            <w:pPr>
              <w:jc w:val="left"/>
              <w:rPr>
                <w:rFonts w:ascii="黑体" w:eastAsia="黑体" w:hAnsi="黑体"/>
                <w:sz w:val="24"/>
              </w:rPr>
            </w:pPr>
            <w:r>
              <w:rPr>
                <w:rFonts w:ascii="黑体" w:eastAsia="黑体" w:hAnsi="黑体" w:hint="eastAsia"/>
                <w:sz w:val="24"/>
              </w:rPr>
              <w:t>不使用</w:t>
            </w:r>
            <w:proofErr w:type="spellStart"/>
            <w:r>
              <w:rPr>
                <w:rFonts w:ascii="黑体" w:eastAsia="黑体" w:hAnsi="黑体" w:hint="eastAsia"/>
                <w:sz w:val="24"/>
              </w:rPr>
              <w:t>Mycat</w:t>
            </w:r>
            <w:proofErr w:type="spellEnd"/>
          </w:p>
          <w:p w14:paraId="1D7D1A15" w14:textId="030F3A69" w:rsidR="0040416E" w:rsidRDefault="0040416E" w:rsidP="0071077A">
            <w:pPr>
              <w:jc w:val="left"/>
              <w:rPr>
                <w:rFonts w:ascii="黑体" w:eastAsia="黑体" w:hAnsi="黑体"/>
                <w:sz w:val="24"/>
              </w:rPr>
            </w:pPr>
            <w:r>
              <w:rPr>
                <w:noProof/>
              </w:rPr>
              <w:drawing>
                <wp:inline distT="0" distB="0" distL="0" distR="0" wp14:anchorId="7A40788D" wp14:editId="165DB216">
                  <wp:extent cx="5274310" cy="2673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7335"/>
                          </a:xfrm>
                          <a:prstGeom prst="rect">
                            <a:avLst/>
                          </a:prstGeom>
                        </pic:spPr>
                      </pic:pic>
                    </a:graphicData>
                  </a:graphic>
                </wp:inline>
              </w:drawing>
            </w:r>
          </w:p>
          <w:p w14:paraId="37D809EA" w14:textId="1F8547C7" w:rsidR="0040416E" w:rsidRDefault="0040416E" w:rsidP="0071077A">
            <w:pPr>
              <w:jc w:val="left"/>
              <w:rPr>
                <w:rFonts w:ascii="黑体" w:eastAsia="黑体" w:hAnsi="黑体"/>
                <w:sz w:val="24"/>
              </w:rPr>
            </w:pPr>
            <w:r>
              <w:rPr>
                <w:rFonts w:ascii="黑体" w:eastAsia="黑体" w:hAnsi="黑体" w:hint="eastAsia"/>
                <w:sz w:val="24"/>
              </w:rPr>
              <w:t>使用</w:t>
            </w:r>
            <w:proofErr w:type="spellStart"/>
            <w:r>
              <w:rPr>
                <w:rFonts w:ascii="黑体" w:eastAsia="黑体" w:hAnsi="黑体" w:hint="eastAsia"/>
                <w:sz w:val="24"/>
              </w:rPr>
              <w:t>Mycat</w:t>
            </w:r>
            <w:proofErr w:type="spellEnd"/>
          </w:p>
          <w:p w14:paraId="26814A69" w14:textId="0690ACF8" w:rsidR="0040416E" w:rsidRDefault="001D751F" w:rsidP="0071077A">
            <w:pPr>
              <w:jc w:val="left"/>
              <w:rPr>
                <w:rFonts w:ascii="黑体" w:eastAsia="黑体" w:hAnsi="黑体"/>
                <w:sz w:val="24"/>
              </w:rPr>
            </w:pPr>
            <w:r>
              <w:rPr>
                <w:noProof/>
              </w:rPr>
              <w:drawing>
                <wp:inline distT="0" distB="0" distL="0" distR="0" wp14:anchorId="774861CF" wp14:editId="2EDD397D">
                  <wp:extent cx="5274310" cy="2997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9720"/>
                          </a:xfrm>
                          <a:prstGeom prst="rect">
                            <a:avLst/>
                          </a:prstGeom>
                        </pic:spPr>
                      </pic:pic>
                    </a:graphicData>
                  </a:graphic>
                </wp:inline>
              </w:drawing>
            </w:r>
          </w:p>
          <w:p w14:paraId="1A256EC5" w14:textId="0EEF9DAA" w:rsidR="0040416E" w:rsidRDefault="00C47560" w:rsidP="0071077A">
            <w:pPr>
              <w:jc w:val="left"/>
              <w:rPr>
                <w:rFonts w:ascii="黑体" w:eastAsia="黑体" w:hAnsi="黑体"/>
                <w:sz w:val="24"/>
              </w:rPr>
            </w:pPr>
            <w:r>
              <w:rPr>
                <w:noProof/>
              </w:rPr>
              <w:drawing>
                <wp:inline distT="0" distB="0" distL="0" distR="0" wp14:anchorId="19803842" wp14:editId="66FB09FA">
                  <wp:extent cx="5274310" cy="5321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32130"/>
                          </a:xfrm>
                          <a:prstGeom prst="rect">
                            <a:avLst/>
                          </a:prstGeom>
                        </pic:spPr>
                      </pic:pic>
                    </a:graphicData>
                  </a:graphic>
                </wp:inline>
              </w:drawing>
            </w:r>
          </w:p>
          <w:p w14:paraId="165C614B" w14:textId="02BCF2F9" w:rsidR="0040416E" w:rsidRDefault="0040416E" w:rsidP="0071077A">
            <w:pPr>
              <w:jc w:val="left"/>
              <w:rPr>
                <w:rFonts w:ascii="黑体" w:eastAsia="黑体" w:hAnsi="黑体"/>
                <w:sz w:val="24"/>
              </w:rPr>
            </w:pPr>
            <w:r>
              <w:rPr>
                <w:rFonts w:ascii="黑体" w:eastAsia="黑体" w:hAnsi="黑体" w:hint="eastAsia"/>
                <w:sz w:val="24"/>
              </w:rPr>
              <w:t>不使用</w:t>
            </w:r>
            <w:proofErr w:type="spellStart"/>
            <w:r>
              <w:rPr>
                <w:rFonts w:ascii="黑体" w:eastAsia="黑体" w:hAnsi="黑体" w:hint="eastAsia"/>
                <w:sz w:val="24"/>
              </w:rPr>
              <w:t>Mycat</w:t>
            </w:r>
            <w:proofErr w:type="spellEnd"/>
          </w:p>
          <w:p w14:paraId="229718C2" w14:textId="3DC38497" w:rsidR="0040416E" w:rsidRDefault="001D751F" w:rsidP="0071077A">
            <w:pPr>
              <w:jc w:val="left"/>
              <w:rPr>
                <w:rFonts w:ascii="黑体" w:eastAsia="黑体" w:hAnsi="黑体"/>
                <w:sz w:val="24"/>
              </w:rPr>
            </w:pPr>
            <w:r>
              <w:rPr>
                <w:noProof/>
              </w:rPr>
              <w:drawing>
                <wp:inline distT="0" distB="0" distL="0" distR="0" wp14:anchorId="10C26542" wp14:editId="0CB344A2">
                  <wp:extent cx="5274310" cy="2819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1940"/>
                          </a:xfrm>
                          <a:prstGeom prst="rect">
                            <a:avLst/>
                          </a:prstGeom>
                        </pic:spPr>
                      </pic:pic>
                    </a:graphicData>
                  </a:graphic>
                </wp:inline>
              </w:drawing>
            </w:r>
          </w:p>
          <w:p w14:paraId="253B434E" w14:textId="77777777" w:rsidR="0040416E" w:rsidRDefault="0040416E" w:rsidP="0040416E">
            <w:pPr>
              <w:jc w:val="left"/>
              <w:rPr>
                <w:rFonts w:ascii="黑体" w:eastAsia="黑体" w:hAnsi="黑体"/>
                <w:sz w:val="24"/>
              </w:rPr>
            </w:pPr>
            <w:r>
              <w:rPr>
                <w:rFonts w:ascii="黑体" w:eastAsia="黑体" w:hAnsi="黑体" w:hint="eastAsia"/>
                <w:sz w:val="24"/>
              </w:rPr>
              <w:t>使用</w:t>
            </w:r>
            <w:proofErr w:type="spellStart"/>
            <w:r>
              <w:rPr>
                <w:rFonts w:ascii="黑体" w:eastAsia="黑体" w:hAnsi="黑体" w:hint="eastAsia"/>
                <w:sz w:val="24"/>
              </w:rPr>
              <w:t>Mycat</w:t>
            </w:r>
            <w:proofErr w:type="spellEnd"/>
          </w:p>
          <w:p w14:paraId="4E4599A7" w14:textId="502805B4" w:rsidR="0040416E" w:rsidRDefault="001D751F" w:rsidP="0071077A">
            <w:pPr>
              <w:jc w:val="left"/>
              <w:rPr>
                <w:rFonts w:ascii="黑体" w:eastAsia="黑体" w:hAnsi="黑体"/>
                <w:sz w:val="24"/>
              </w:rPr>
            </w:pPr>
            <w:r>
              <w:rPr>
                <w:noProof/>
              </w:rPr>
              <w:drawing>
                <wp:inline distT="0" distB="0" distL="0" distR="0" wp14:anchorId="2A6FAAC0" wp14:editId="18F651DB">
                  <wp:extent cx="5274310" cy="2889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8925"/>
                          </a:xfrm>
                          <a:prstGeom prst="rect">
                            <a:avLst/>
                          </a:prstGeom>
                        </pic:spPr>
                      </pic:pic>
                    </a:graphicData>
                  </a:graphic>
                </wp:inline>
              </w:drawing>
            </w:r>
          </w:p>
          <w:p w14:paraId="548BACE8" w14:textId="717D3D08" w:rsidR="001D751F" w:rsidRDefault="00C47560" w:rsidP="001D751F">
            <w:pPr>
              <w:jc w:val="left"/>
              <w:rPr>
                <w:rFonts w:ascii="黑体" w:eastAsia="黑体" w:hAnsi="黑体"/>
                <w:sz w:val="24"/>
              </w:rPr>
            </w:pPr>
            <w:r>
              <w:rPr>
                <w:noProof/>
              </w:rPr>
              <w:drawing>
                <wp:inline distT="0" distB="0" distL="0" distR="0" wp14:anchorId="6C9B4255" wp14:editId="1B4C9C69">
                  <wp:extent cx="5274310" cy="5276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27685"/>
                          </a:xfrm>
                          <a:prstGeom prst="rect">
                            <a:avLst/>
                          </a:prstGeom>
                        </pic:spPr>
                      </pic:pic>
                    </a:graphicData>
                  </a:graphic>
                </wp:inline>
              </w:drawing>
            </w:r>
          </w:p>
          <w:p w14:paraId="0D751D92" w14:textId="77777777" w:rsidR="001D751F" w:rsidRDefault="001D751F" w:rsidP="001D751F">
            <w:pPr>
              <w:jc w:val="left"/>
              <w:rPr>
                <w:rFonts w:ascii="黑体" w:eastAsia="黑体" w:hAnsi="黑体"/>
                <w:sz w:val="24"/>
              </w:rPr>
            </w:pPr>
            <w:r>
              <w:rPr>
                <w:rFonts w:ascii="黑体" w:eastAsia="黑体" w:hAnsi="黑体" w:hint="eastAsia"/>
                <w:sz w:val="24"/>
              </w:rPr>
              <w:t>不使用</w:t>
            </w:r>
            <w:proofErr w:type="spellStart"/>
            <w:r>
              <w:rPr>
                <w:rFonts w:ascii="黑体" w:eastAsia="黑体" w:hAnsi="黑体" w:hint="eastAsia"/>
                <w:sz w:val="24"/>
              </w:rPr>
              <w:t>Mycat</w:t>
            </w:r>
            <w:proofErr w:type="spellEnd"/>
          </w:p>
          <w:p w14:paraId="60FC22FC" w14:textId="4DCC0F5A" w:rsidR="001D751F" w:rsidRDefault="00C47560" w:rsidP="001D751F">
            <w:pPr>
              <w:jc w:val="left"/>
              <w:rPr>
                <w:rFonts w:ascii="黑体" w:eastAsia="黑体" w:hAnsi="黑体"/>
                <w:sz w:val="24"/>
              </w:rPr>
            </w:pPr>
            <w:r>
              <w:rPr>
                <w:noProof/>
              </w:rPr>
              <w:drawing>
                <wp:inline distT="0" distB="0" distL="0" distR="0" wp14:anchorId="2875C2CB" wp14:editId="48BEAA15">
                  <wp:extent cx="5274310" cy="2965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545"/>
                          </a:xfrm>
                          <a:prstGeom prst="rect">
                            <a:avLst/>
                          </a:prstGeom>
                        </pic:spPr>
                      </pic:pic>
                    </a:graphicData>
                  </a:graphic>
                </wp:inline>
              </w:drawing>
            </w:r>
          </w:p>
          <w:p w14:paraId="43D6F92F" w14:textId="77777777" w:rsidR="001D751F" w:rsidRDefault="001D751F" w:rsidP="001D751F">
            <w:pPr>
              <w:jc w:val="left"/>
              <w:rPr>
                <w:rFonts w:ascii="黑体" w:eastAsia="黑体" w:hAnsi="黑体"/>
                <w:sz w:val="24"/>
              </w:rPr>
            </w:pPr>
            <w:r>
              <w:rPr>
                <w:rFonts w:ascii="黑体" w:eastAsia="黑体" w:hAnsi="黑体" w:hint="eastAsia"/>
                <w:sz w:val="24"/>
              </w:rPr>
              <w:t>使用</w:t>
            </w:r>
            <w:proofErr w:type="spellStart"/>
            <w:r>
              <w:rPr>
                <w:rFonts w:ascii="黑体" w:eastAsia="黑体" w:hAnsi="黑体" w:hint="eastAsia"/>
                <w:sz w:val="24"/>
              </w:rPr>
              <w:t>Mycat</w:t>
            </w:r>
            <w:proofErr w:type="spellEnd"/>
          </w:p>
          <w:p w14:paraId="3342F0A3" w14:textId="2593C2B3" w:rsidR="0040416E" w:rsidRPr="00B9327F" w:rsidRDefault="00C47560" w:rsidP="0071077A">
            <w:pPr>
              <w:jc w:val="left"/>
              <w:rPr>
                <w:rFonts w:ascii="黑体" w:eastAsia="黑体" w:hAnsi="黑体"/>
                <w:sz w:val="24"/>
              </w:rPr>
            </w:pPr>
            <w:r>
              <w:rPr>
                <w:noProof/>
              </w:rPr>
              <w:drawing>
                <wp:inline distT="0" distB="0" distL="0" distR="0" wp14:anchorId="1A6ECFAC" wp14:editId="2821AE03">
                  <wp:extent cx="5274310" cy="2921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2100"/>
                          </a:xfrm>
                          <a:prstGeom prst="rect">
                            <a:avLst/>
                          </a:prstGeom>
                        </pic:spPr>
                      </pic:pic>
                    </a:graphicData>
                  </a:graphic>
                </wp:inline>
              </w:drawing>
            </w:r>
          </w:p>
          <w:p w14:paraId="49122F1B" w14:textId="77777777" w:rsidR="002B6826" w:rsidRPr="00F876EC" w:rsidRDefault="003F1756" w:rsidP="003F1756">
            <w:pPr>
              <w:jc w:val="left"/>
              <w:rPr>
                <w:rFonts w:ascii="黑体" w:eastAsia="黑体" w:hAnsi="黑体"/>
                <w:b/>
                <w:bCs/>
                <w:sz w:val="24"/>
              </w:rPr>
            </w:pPr>
            <w:r w:rsidRPr="00F876EC">
              <w:rPr>
                <w:rFonts w:ascii="黑体" w:eastAsia="黑体" w:hAnsi="黑体" w:hint="eastAsia"/>
                <w:b/>
                <w:bCs/>
                <w:sz w:val="24"/>
              </w:rPr>
              <w:t>分析测试结果</w:t>
            </w:r>
          </w:p>
          <w:p w14:paraId="3A2CAD28" w14:textId="65F43B23" w:rsidR="003F1756" w:rsidRPr="003F1756" w:rsidRDefault="00691759" w:rsidP="003F1756">
            <w:pPr>
              <w:jc w:val="left"/>
              <w:rPr>
                <w:sz w:val="24"/>
              </w:rPr>
            </w:pPr>
            <w:r>
              <w:rPr>
                <w:rFonts w:hint="eastAsia"/>
                <w:sz w:val="24"/>
              </w:rPr>
              <w:t>可以看到随着请求数和并发数的增大，耗时和单次延迟都变得更大了，在效率方面</w:t>
            </w:r>
            <w:proofErr w:type="spellStart"/>
            <w:r>
              <w:rPr>
                <w:rFonts w:hint="eastAsia"/>
                <w:sz w:val="24"/>
              </w:rPr>
              <w:t>Mycat</w:t>
            </w:r>
            <w:proofErr w:type="spellEnd"/>
            <w:r>
              <w:rPr>
                <w:rFonts w:hint="eastAsia"/>
                <w:sz w:val="24"/>
              </w:rPr>
              <w:t>的优势并不特别明显，但是如果观察</w:t>
            </w:r>
            <w:r w:rsidR="00093522">
              <w:rPr>
                <w:rFonts w:hint="eastAsia"/>
                <w:sz w:val="24"/>
              </w:rPr>
              <w:t>出现错误的概率就能发现，随着并发数上升，数据库开始不堪重负，错误率越来越高，但是使用了</w:t>
            </w:r>
            <w:proofErr w:type="spellStart"/>
            <w:r w:rsidR="00093522">
              <w:rPr>
                <w:rFonts w:hint="eastAsia"/>
                <w:sz w:val="24"/>
              </w:rPr>
              <w:t>Mycat</w:t>
            </w:r>
            <w:proofErr w:type="spellEnd"/>
            <w:r w:rsidR="00093522">
              <w:rPr>
                <w:rFonts w:hint="eastAsia"/>
                <w:sz w:val="24"/>
              </w:rPr>
              <w:t>进行分库分表，缓解了单一数据库压力，在错误率上明显低于单一数据库。</w:t>
            </w:r>
          </w:p>
        </w:tc>
      </w:tr>
      <w:tr w:rsidR="00E43E53" w:rsidRPr="000F0D96" w14:paraId="0A6B24C8" w14:textId="77777777" w:rsidTr="00A57963">
        <w:tc>
          <w:tcPr>
            <w:tcW w:w="6918" w:type="dxa"/>
            <w:gridSpan w:val="4"/>
            <w:shd w:val="clear" w:color="auto" w:fill="auto"/>
          </w:tcPr>
          <w:p w14:paraId="74F387AB" w14:textId="77777777" w:rsidR="00E43E53" w:rsidRPr="000F0D96" w:rsidRDefault="00E43E53" w:rsidP="008727CC">
            <w:pPr>
              <w:pStyle w:val="10"/>
              <w:keepNext w:val="0"/>
              <w:keepLines w:val="0"/>
              <w:numPr>
                <w:ilvl w:val="0"/>
                <w:numId w:val="2"/>
              </w:numPr>
              <w:topLinePunct/>
              <w:adjustRightInd w:val="0"/>
              <w:snapToGrid w:val="0"/>
              <w:spacing w:before="240" w:after="240" w:line="300" w:lineRule="auto"/>
              <w:rPr>
                <w:sz w:val="32"/>
                <w:szCs w:val="32"/>
                <w:lang w:eastAsia="zh-CN"/>
              </w:rPr>
            </w:pPr>
            <w:bookmarkStart w:id="7" w:name="_Toc40518531"/>
            <w:r w:rsidRPr="000F0D96">
              <w:rPr>
                <w:rFonts w:hint="eastAsia"/>
                <w:sz w:val="32"/>
                <w:szCs w:val="32"/>
                <w:lang w:eastAsia="zh-CN"/>
              </w:rPr>
              <w:lastRenderedPageBreak/>
              <w:t>结对开发过程记录</w:t>
            </w:r>
            <w:bookmarkEnd w:id="7"/>
          </w:p>
        </w:tc>
        <w:tc>
          <w:tcPr>
            <w:tcW w:w="1588" w:type="dxa"/>
            <w:shd w:val="clear" w:color="auto" w:fill="auto"/>
          </w:tcPr>
          <w:p w14:paraId="3DA8A913" w14:textId="77777777" w:rsidR="00E43E53" w:rsidRPr="000F0D96" w:rsidRDefault="00E43E53" w:rsidP="008727CC">
            <w:pPr>
              <w:pStyle w:val="10"/>
              <w:keepNext w:val="0"/>
              <w:keepLines w:val="0"/>
              <w:topLinePunct/>
              <w:adjustRightInd w:val="0"/>
              <w:snapToGrid w:val="0"/>
              <w:spacing w:before="240" w:after="240" w:line="300" w:lineRule="auto"/>
              <w:rPr>
                <w:sz w:val="32"/>
                <w:szCs w:val="32"/>
                <w:lang w:eastAsia="zh-CN"/>
              </w:rPr>
            </w:pPr>
          </w:p>
        </w:tc>
      </w:tr>
      <w:tr w:rsidR="00E43E53" w:rsidRPr="000F0D96" w14:paraId="750F7007" w14:textId="77777777" w:rsidTr="00A57963">
        <w:tc>
          <w:tcPr>
            <w:tcW w:w="8506" w:type="dxa"/>
            <w:gridSpan w:val="5"/>
            <w:shd w:val="clear" w:color="auto" w:fill="auto"/>
          </w:tcPr>
          <w:p w14:paraId="4B6ECF31" w14:textId="77777777" w:rsidR="00E43E53" w:rsidRPr="000F0D96" w:rsidRDefault="00E43E53" w:rsidP="008727CC">
            <w:pPr>
              <w:topLinePunct/>
              <w:adjustRightInd w:val="0"/>
              <w:snapToGrid w:val="0"/>
              <w:spacing w:line="300" w:lineRule="auto"/>
              <w:rPr>
                <w:b/>
                <w:sz w:val="24"/>
                <w:lang w:val="x-none"/>
              </w:rPr>
            </w:pPr>
            <w:r w:rsidRPr="000F0D96">
              <w:rPr>
                <w:b/>
                <w:sz w:val="24"/>
                <w:lang w:val="x-none"/>
              </w:rPr>
              <w:t>（</w:t>
            </w:r>
            <w:r w:rsidRPr="000F0D96">
              <w:rPr>
                <w:b/>
                <w:sz w:val="24"/>
                <w:lang w:val="x-none"/>
              </w:rPr>
              <w:t>1</w:t>
            </w:r>
            <w:r w:rsidRPr="000F0D96">
              <w:rPr>
                <w:b/>
                <w:sz w:val="24"/>
                <w:lang w:val="x-none"/>
              </w:rPr>
              <w:t>）角色切换与任务分工</w:t>
            </w:r>
          </w:p>
        </w:tc>
      </w:tr>
      <w:tr w:rsidR="00E43E53" w:rsidRPr="000F0D96" w14:paraId="6062852B" w14:textId="77777777" w:rsidTr="00A57963">
        <w:tc>
          <w:tcPr>
            <w:tcW w:w="8506" w:type="dxa"/>
            <w:gridSpan w:val="5"/>
            <w:shd w:val="clear" w:color="auto" w:fill="auto"/>
          </w:tcPr>
          <w:p w14:paraId="6C49A597" w14:textId="77777777" w:rsidR="00E43E53" w:rsidRPr="000F0D96" w:rsidRDefault="00E43E53" w:rsidP="008727CC">
            <w:pPr>
              <w:topLinePunct/>
              <w:adjustRightInd w:val="0"/>
              <w:snapToGrid w:val="0"/>
              <w:spacing w:line="300" w:lineRule="auto"/>
              <w:jc w:val="center"/>
              <w:rPr>
                <w:szCs w:val="21"/>
                <w:lang w:val="x-none"/>
              </w:rPr>
            </w:pPr>
            <w:r w:rsidRPr="000F0D96">
              <w:rPr>
                <w:rFonts w:hint="eastAsia"/>
                <w:szCs w:val="21"/>
                <w:lang w:val="x-none"/>
              </w:rPr>
              <w:t>表</w:t>
            </w:r>
            <w:r w:rsidRPr="000F0D96">
              <w:rPr>
                <w:rFonts w:hint="eastAsia"/>
                <w:szCs w:val="21"/>
                <w:lang w:val="x-none"/>
              </w:rPr>
              <w:t>1-1</w:t>
            </w:r>
            <w:r w:rsidRPr="000F0D96">
              <w:rPr>
                <w:rFonts w:hint="eastAsia"/>
                <w:szCs w:val="21"/>
                <w:lang w:val="x-none"/>
              </w:rPr>
              <w:t>结对开发角色与任务分工</w:t>
            </w:r>
          </w:p>
        </w:tc>
      </w:tr>
      <w:tr w:rsidR="00E43E53" w:rsidRPr="000F0D96" w14:paraId="5400C0F5" w14:textId="77777777" w:rsidTr="00A57963">
        <w:tc>
          <w:tcPr>
            <w:tcW w:w="8506" w:type="dxa"/>
            <w:gridSpan w:val="5"/>
            <w:shd w:val="clear" w:color="auto" w:fill="auto"/>
          </w:tcPr>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056"/>
              <w:gridCol w:w="2348"/>
              <w:gridCol w:w="1157"/>
              <w:gridCol w:w="1158"/>
              <w:gridCol w:w="2404"/>
            </w:tblGrid>
            <w:tr w:rsidR="00E43E53" w:rsidRPr="009835D5" w14:paraId="06A60DF2" w14:textId="77777777" w:rsidTr="008727CC">
              <w:trPr>
                <w:tblHeader/>
                <w:jc w:val="center"/>
              </w:trPr>
              <w:tc>
                <w:tcPr>
                  <w:tcW w:w="439" w:type="pct"/>
                </w:tcPr>
                <w:p w14:paraId="3E9BB171" w14:textId="77777777" w:rsidR="00E43E53" w:rsidRPr="009835D5" w:rsidRDefault="00E43E53" w:rsidP="008727CC">
                  <w:pPr>
                    <w:topLinePunct/>
                    <w:adjustRightInd w:val="0"/>
                    <w:snapToGrid w:val="0"/>
                    <w:spacing w:line="300" w:lineRule="auto"/>
                    <w:jc w:val="center"/>
                    <w:rPr>
                      <w:lang w:val="x-none"/>
                    </w:rPr>
                  </w:pPr>
                  <w:r w:rsidRPr="009835D5">
                    <w:rPr>
                      <w:lang w:val="x-none"/>
                    </w:rPr>
                    <w:t>日期</w:t>
                  </w:r>
                </w:p>
              </w:tc>
              <w:tc>
                <w:tcPr>
                  <w:tcW w:w="1498" w:type="pct"/>
                </w:tcPr>
                <w:p w14:paraId="75F30853" w14:textId="77777777" w:rsidR="00E43E53" w:rsidRPr="009835D5" w:rsidRDefault="00E43E53" w:rsidP="008727CC">
                  <w:pPr>
                    <w:topLinePunct/>
                    <w:adjustRightInd w:val="0"/>
                    <w:snapToGrid w:val="0"/>
                    <w:spacing w:line="300" w:lineRule="auto"/>
                    <w:jc w:val="center"/>
                    <w:rPr>
                      <w:lang w:val="x-none"/>
                    </w:rPr>
                  </w:pPr>
                  <w:r w:rsidRPr="009835D5">
                    <w:rPr>
                      <w:lang w:val="x-none"/>
                    </w:rPr>
                    <w:t>时间</w:t>
                  </w:r>
                  <w:r w:rsidRPr="009835D5">
                    <w:rPr>
                      <w:lang w:val="x-none"/>
                    </w:rPr>
                    <w:t>(HH:MM - HH:MM)</w:t>
                  </w:r>
                </w:p>
              </w:tc>
              <w:tc>
                <w:tcPr>
                  <w:tcW w:w="765" w:type="pct"/>
                </w:tcPr>
                <w:p w14:paraId="079354E9" w14:textId="77777777" w:rsidR="00E43E53" w:rsidRPr="009835D5" w:rsidRDefault="00E43E53" w:rsidP="008727CC">
                  <w:pPr>
                    <w:topLinePunct/>
                    <w:adjustRightInd w:val="0"/>
                    <w:snapToGrid w:val="0"/>
                    <w:spacing w:line="300" w:lineRule="auto"/>
                    <w:jc w:val="center"/>
                    <w:rPr>
                      <w:lang w:val="x-none"/>
                    </w:rPr>
                  </w:pPr>
                  <w:r w:rsidRPr="009835D5">
                    <w:rPr>
                      <w:lang w:val="x-none"/>
                    </w:rPr>
                    <w:t>驾驶员</w:t>
                  </w:r>
                  <w:r w:rsidRPr="009835D5">
                    <w:rPr>
                      <w:rFonts w:hint="eastAsia"/>
                      <w:lang w:val="x-none"/>
                    </w:rPr>
                    <w:t>角色</w:t>
                  </w:r>
                </w:p>
              </w:tc>
              <w:tc>
                <w:tcPr>
                  <w:tcW w:w="765" w:type="pct"/>
                </w:tcPr>
                <w:p w14:paraId="3A2D32C1" w14:textId="77777777" w:rsidR="00E43E53" w:rsidRPr="009835D5" w:rsidRDefault="00E43E53" w:rsidP="008727CC">
                  <w:pPr>
                    <w:topLinePunct/>
                    <w:adjustRightInd w:val="0"/>
                    <w:snapToGrid w:val="0"/>
                    <w:spacing w:line="300" w:lineRule="auto"/>
                    <w:jc w:val="center"/>
                    <w:rPr>
                      <w:lang w:val="x-none"/>
                    </w:rPr>
                  </w:pPr>
                  <w:r w:rsidRPr="009835D5">
                    <w:rPr>
                      <w:lang w:val="x-none"/>
                    </w:rPr>
                    <w:t>领航员</w:t>
                  </w:r>
                  <w:r w:rsidRPr="009835D5">
                    <w:rPr>
                      <w:rFonts w:hint="eastAsia"/>
                      <w:lang w:val="x-none"/>
                    </w:rPr>
                    <w:t>角色</w:t>
                  </w:r>
                </w:p>
              </w:tc>
              <w:tc>
                <w:tcPr>
                  <w:tcW w:w="1532" w:type="pct"/>
                </w:tcPr>
                <w:p w14:paraId="7300F438" w14:textId="77777777" w:rsidR="00E43E53" w:rsidRPr="009835D5" w:rsidRDefault="00E43E53" w:rsidP="008727CC">
                  <w:pPr>
                    <w:topLinePunct/>
                    <w:adjustRightInd w:val="0"/>
                    <w:snapToGrid w:val="0"/>
                    <w:spacing w:line="300" w:lineRule="auto"/>
                    <w:jc w:val="center"/>
                    <w:rPr>
                      <w:lang w:val="x-none"/>
                    </w:rPr>
                  </w:pPr>
                  <w:r w:rsidRPr="009835D5">
                    <w:rPr>
                      <w:lang w:val="x-none"/>
                    </w:rPr>
                    <w:t>本段时间的任务</w:t>
                  </w:r>
                </w:p>
              </w:tc>
            </w:tr>
            <w:tr w:rsidR="00E43E53" w:rsidRPr="009835D5" w14:paraId="1FF3EBF2" w14:textId="77777777" w:rsidTr="008727CC">
              <w:trPr>
                <w:jc w:val="center"/>
              </w:trPr>
              <w:tc>
                <w:tcPr>
                  <w:tcW w:w="439" w:type="pct"/>
                </w:tcPr>
                <w:p w14:paraId="2B71AB4C" w14:textId="4A1B1946" w:rsidR="00E43E53" w:rsidRPr="009835D5" w:rsidRDefault="004D4314" w:rsidP="008727CC">
                  <w:pPr>
                    <w:topLinePunct/>
                    <w:adjustRightInd w:val="0"/>
                    <w:snapToGrid w:val="0"/>
                    <w:spacing w:line="300" w:lineRule="auto"/>
                    <w:rPr>
                      <w:lang w:val="x-none"/>
                    </w:rPr>
                  </w:pPr>
                  <w:r>
                    <w:rPr>
                      <w:rFonts w:hint="eastAsia"/>
                      <w:lang w:val="x-none"/>
                    </w:rPr>
                    <w:t>2</w:t>
                  </w:r>
                  <w:r>
                    <w:rPr>
                      <w:lang w:val="x-none"/>
                    </w:rPr>
                    <w:t>020.6.16</w:t>
                  </w:r>
                </w:p>
              </w:tc>
              <w:tc>
                <w:tcPr>
                  <w:tcW w:w="1498" w:type="pct"/>
                </w:tcPr>
                <w:p w14:paraId="42C546CB" w14:textId="7C879CE8" w:rsidR="00E43E53" w:rsidRPr="009835D5" w:rsidRDefault="007F14A6" w:rsidP="008727CC">
                  <w:pPr>
                    <w:topLinePunct/>
                    <w:adjustRightInd w:val="0"/>
                    <w:snapToGrid w:val="0"/>
                    <w:spacing w:line="300" w:lineRule="auto"/>
                    <w:rPr>
                      <w:lang w:val="x-none"/>
                    </w:rPr>
                  </w:pPr>
                  <w:r>
                    <w:rPr>
                      <w:rFonts w:hint="eastAsia"/>
                      <w:lang w:val="x-none"/>
                    </w:rPr>
                    <w:t>9:</w:t>
                  </w:r>
                  <w:r>
                    <w:rPr>
                      <w:lang w:val="x-none"/>
                    </w:rPr>
                    <w:t>00</w:t>
                  </w:r>
                  <w:r>
                    <w:rPr>
                      <w:rFonts w:hint="eastAsia"/>
                      <w:lang w:val="x-none"/>
                    </w:rPr>
                    <w:t>-</w:t>
                  </w:r>
                  <w:r>
                    <w:rPr>
                      <w:lang w:val="x-none"/>
                    </w:rPr>
                    <w:t>10</w:t>
                  </w:r>
                  <w:r>
                    <w:rPr>
                      <w:rFonts w:hint="eastAsia"/>
                      <w:lang w:val="x-none"/>
                    </w:rPr>
                    <w:t>:</w:t>
                  </w:r>
                  <w:r>
                    <w:rPr>
                      <w:lang w:val="x-none"/>
                    </w:rPr>
                    <w:t>00</w:t>
                  </w:r>
                </w:p>
              </w:tc>
              <w:tc>
                <w:tcPr>
                  <w:tcW w:w="765" w:type="pct"/>
                </w:tcPr>
                <w:p w14:paraId="2539BED4" w14:textId="799B7C18" w:rsidR="00E43E53" w:rsidRPr="009835D5" w:rsidRDefault="007F14A6" w:rsidP="008727CC">
                  <w:pPr>
                    <w:topLinePunct/>
                    <w:adjustRightInd w:val="0"/>
                    <w:snapToGrid w:val="0"/>
                    <w:spacing w:line="300" w:lineRule="auto"/>
                    <w:rPr>
                      <w:lang w:val="x-none"/>
                    </w:rPr>
                  </w:pPr>
                  <w:proofErr w:type="gramStart"/>
                  <w:r>
                    <w:rPr>
                      <w:rFonts w:hint="eastAsia"/>
                      <w:lang w:val="x-none"/>
                    </w:rPr>
                    <w:t>黄项宇</w:t>
                  </w:r>
                  <w:proofErr w:type="gramEnd"/>
                  <w:r>
                    <w:rPr>
                      <w:rFonts w:hint="eastAsia"/>
                      <w:lang w:val="x-none"/>
                    </w:rPr>
                    <w:t>轩</w:t>
                  </w:r>
                </w:p>
              </w:tc>
              <w:tc>
                <w:tcPr>
                  <w:tcW w:w="765" w:type="pct"/>
                </w:tcPr>
                <w:p w14:paraId="335A7FC4" w14:textId="5CF4A2D2" w:rsidR="00E43E53" w:rsidRPr="009835D5" w:rsidRDefault="007F14A6" w:rsidP="008727CC">
                  <w:pPr>
                    <w:topLinePunct/>
                    <w:adjustRightInd w:val="0"/>
                    <w:snapToGrid w:val="0"/>
                    <w:spacing w:line="300" w:lineRule="auto"/>
                    <w:rPr>
                      <w:lang w:val="x-none"/>
                    </w:rPr>
                  </w:pPr>
                  <w:r>
                    <w:rPr>
                      <w:rFonts w:hint="eastAsia"/>
                      <w:lang w:val="x-none"/>
                    </w:rPr>
                    <w:t>任永鹏</w:t>
                  </w:r>
                </w:p>
              </w:tc>
              <w:tc>
                <w:tcPr>
                  <w:tcW w:w="1532" w:type="pct"/>
                </w:tcPr>
                <w:p w14:paraId="31E4573F" w14:textId="167421F4" w:rsidR="00E43E53" w:rsidRPr="009835D5" w:rsidRDefault="007F14A6" w:rsidP="008727CC">
                  <w:pPr>
                    <w:topLinePunct/>
                    <w:adjustRightInd w:val="0"/>
                    <w:snapToGrid w:val="0"/>
                    <w:spacing w:line="300" w:lineRule="auto"/>
                    <w:rPr>
                      <w:lang w:val="x-none"/>
                    </w:rPr>
                  </w:pPr>
                  <w:r>
                    <w:rPr>
                      <w:rFonts w:hint="eastAsia"/>
                      <w:lang w:val="x-none"/>
                    </w:rPr>
                    <w:t>熟悉实验内容，进行任务分工</w:t>
                  </w:r>
                </w:p>
              </w:tc>
            </w:tr>
            <w:tr w:rsidR="00E43E53" w:rsidRPr="009835D5" w14:paraId="6EA7E43B" w14:textId="77777777" w:rsidTr="008727CC">
              <w:trPr>
                <w:jc w:val="center"/>
              </w:trPr>
              <w:tc>
                <w:tcPr>
                  <w:tcW w:w="439" w:type="pct"/>
                </w:tcPr>
                <w:p w14:paraId="6BAF7781" w14:textId="09662E32" w:rsidR="00E43E53" w:rsidRPr="009835D5" w:rsidRDefault="007F14A6" w:rsidP="008727CC">
                  <w:pPr>
                    <w:topLinePunct/>
                    <w:adjustRightInd w:val="0"/>
                    <w:snapToGrid w:val="0"/>
                    <w:spacing w:line="300" w:lineRule="auto"/>
                    <w:rPr>
                      <w:lang w:val="x-none"/>
                    </w:rPr>
                  </w:pPr>
                  <w:r>
                    <w:rPr>
                      <w:rFonts w:hint="eastAsia"/>
                      <w:lang w:val="x-none"/>
                    </w:rPr>
                    <w:t>2</w:t>
                  </w:r>
                  <w:r>
                    <w:rPr>
                      <w:lang w:val="x-none"/>
                    </w:rPr>
                    <w:t>020.6.16</w:t>
                  </w:r>
                </w:p>
              </w:tc>
              <w:tc>
                <w:tcPr>
                  <w:tcW w:w="1498" w:type="pct"/>
                </w:tcPr>
                <w:p w14:paraId="458892D7" w14:textId="77C4CED8" w:rsidR="00E43E53" w:rsidRPr="009835D5" w:rsidRDefault="007F14A6" w:rsidP="008727CC">
                  <w:pPr>
                    <w:topLinePunct/>
                    <w:adjustRightInd w:val="0"/>
                    <w:snapToGrid w:val="0"/>
                    <w:spacing w:line="300" w:lineRule="auto"/>
                    <w:rPr>
                      <w:lang w:val="x-none"/>
                    </w:rPr>
                  </w:pPr>
                  <w:r>
                    <w:rPr>
                      <w:rFonts w:hint="eastAsia"/>
                      <w:lang w:val="x-none"/>
                    </w:rPr>
                    <w:t>1</w:t>
                  </w:r>
                  <w:r>
                    <w:rPr>
                      <w:lang w:val="x-none"/>
                    </w:rPr>
                    <w:t>0</w:t>
                  </w:r>
                  <w:r>
                    <w:rPr>
                      <w:rFonts w:hint="eastAsia"/>
                      <w:lang w:val="x-none"/>
                    </w:rPr>
                    <w:t>:</w:t>
                  </w:r>
                  <w:r>
                    <w:rPr>
                      <w:lang w:val="x-none"/>
                    </w:rPr>
                    <w:t>00</w:t>
                  </w:r>
                  <w:r>
                    <w:rPr>
                      <w:rFonts w:hint="eastAsia"/>
                      <w:lang w:val="x-none"/>
                    </w:rPr>
                    <w:t>-</w:t>
                  </w:r>
                  <w:r>
                    <w:rPr>
                      <w:lang w:val="x-none"/>
                    </w:rPr>
                    <w:t>11</w:t>
                  </w:r>
                  <w:r>
                    <w:rPr>
                      <w:rFonts w:hint="eastAsia"/>
                      <w:lang w:val="x-none"/>
                    </w:rPr>
                    <w:t>:</w:t>
                  </w:r>
                  <w:r>
                    <w:rPr>
                      <w:lang w:val="x-none"/>
                    </w:rPr>
                    <w:t>46</w:t>
                  </w:r>
                </w:p>
              </w:tc>
              <w:tc>
                <w:tcPr>
                  <w:tcW w:w="765" w:type="pct"/>
                </w:tcPr>
                <w:p w14:paraId="23760911" w14:textId="544036EB" w:rsidR="00E43E53" w:rsidRPr="009835D5" w:rsidRDefault="007F14A6" w:rsidP="008727CC">
                  <w:pPr>
                    <w:topLinePunct/>
                    <w:adjustRightInd w:val="0"/>
                    <w:snapToGrid w:val="0"/>
                    <w:spacing w:line="300" w:lineRule="auto"/>
                    <w:rPr>
                      <w:lang w:val="x-none"/>
                    </w:rPr>
                  </w:pPr>
                  <w:r>
                    <w:rPr>
                      <w:rFonts w:hint="eastAsia"/>
                      <w:lang w:val="x-none"/>
                    </w:rPr>
                    <w:t>任永鹏</w:t>
                  </w:r>
                </w:p>
              </w:tc>
              <w:tc>
                <w:tcPr>
                  <w:tcW w:w="765" w:type="pct"/>
                </w:tcPr>
                <w:p w14:paraId="0246852E" w14:textId="3E87B85A" w:rsidR="00E43E53" w:rsidRPr="009835D5" w:rsidRDefault="007F14A6" w:rsidP="008727CC">
                  <w:pPr>
                    <w:topLinePunct/>
                    <w:adjustRightInd w:val="0"/>
                    <w:snapToGrid w:val="0"/>
                    <w:spacing w:line="300" w:lineRule="auto"/>
                    <w:rPr>
                      <w:lang w:val="x-none"/>
                    </w:rPr>
                  </w:pPr>
                  <w:proofErr w:type="gramStart"/>
                  <w:r>
                    <w:rPr>
                      <w:rFonts w:hint="eastAsia"/>
                      <w:lang w:val="x-none"/>
                    </w:rPr>
                    <w:t>黄项宇</w:t>
                  </w:r>
                  <w:proofErr w:type="gramEnd"/>
                  <w:r>
                    <w:rPr>
                      <w:rFonts w:hint="eastAsia"/>
                      <w:lang w:val="x-none"/>
                    </w:rPr>
                    <w:t>轩</w:t>
                  </w:r>
                </w:p>
              </w:tc>
              <w:tc>
                <w:tcPr>
                  <w:tcW w:w="1532" w:type="pct"/>
                </w:tcPr>
                <w:p w14:paraId="666FEB6F" w14:textId="01A405DE" w:rsidR="00E43E53" w:rsidRPr="009835D5" w:rsidRDefault="007F14A6" w:rsidP="008727CC">
                  <w:pPr>
                    <w:topLinePunct/>
                    <w:adjustRightInd w:val="0"/>
                    <w:snapToGrid w:val="0"/>
                    <w:spacing w:line="300" w:lineRule="auto"/>
                    <w:rPr>
                      <w:lang w:val="x-none"/>
                    </w:rPr>
                  </w:pPr>
                  <w:r>
                    <w:rPr>
                      <w:rFonts w:hint="eastAsia"/>
                      <w:lang w:val="x-none"/>
                    </w:rPr>
                    <w:t>进行</w:t>
                  </w:r>
                  <w:proofErr w:type="spellStart"/>
                  <w:r>
                    <w:rPr>
                      <w:rFonts w:hint="eastAsia"/>
                      <w:lang w:val="x-none"/>
                    </w:rPr>
                    <w:t>w</w:t>
                  </w:r>
                  <w:r>
                    <w:rPr>
                      <w:lang w:val="x-none"/>
                    </w:rPr>
                    <w:t>eb</w:t>
                  </w:r>
                  <w:r>
                    <w:rPr>
                      <w:rFonts w:hint="eastAsia"/>
                      <w:lang w:val="x-none"/>
                    </w:rPr>
                    <w:t>程序</w:t>
                  </w:r>
                  <w:r>
                    <w:rPr>
                      <w:rFonts w:hint="eastAsia"/>
                      <w:lang w:val="x-none"/>
                    </w:rPr>
                    <w:t>j</w:t>
                  </w:r>
                  <w:r>
                    <w:rPr>
                      <w:lang w:val="x-none"/>
                    </w:rPr>
                    <w:t>meter</w:t>
                  </w:r>
                  <w:r>
                    <w:rPr>
                      <w:rFonts w:hint="eastAsia"/>
                      <w:lang w:val="x-none"/>
                    </w:rPr>
                    <w:t>测试</w:t>
                  </w:r>
                  <w:proofErr w:type="spellEnd"/>
                </w:p>
              </w:tc>
            </w:tr>
            <w:tr w:rsidR="00E43E53" w:rsidRPr="009835D5" w14:paraId="3DCE4D0D" w14:textId="77777777" w:rsidTr="008727CC">
              <w:trPr>
                <w:jc w:val="center"/>
              </w:trPr>
              <w:tc>
                <w:tcPr>
                  <w:tcW w:w="439" w:type="pct"/>
                </w:tcPr>
                <w:p w14:paraId="39EB9349" w14:textId="3EE26FCA" w:rsidR="00E43E53" w:rsidRPr="007F14A6" w:rsidRDefault="007F14A6" w:rsidP="008727CC">
                  <w:pPr>
                    <w:topLinePunct/>
                    <w:adjustRightInd w:val="0"/>
                    <w:snapToGrid w:val="0"/>
                    <w:spacing w:line="300" w:lineRule="auto"/>
                  </w:pPr>
                  <w:r>
                    <w:t>2020.6.16</w:t>
                  </w:r>
                </w:p>
              </w:tc>
              <w:tc>
                <w:tcPr>
                  <w:tcW w:w="1498" w:type="pct"/>
                </w:tcPr>
                <w:p w14:paraId="1D7E2812" w14:textId="7CC52C2D" w:rsidR="00E43E53" w:rsidRPr="009835D5" w:rsidRDefault="007F14A6" w:rsidP="008727CC">
                  <w:pPr>
                    <w:topLinePunct/>
                    <w:adjustRightInd w:val="0"/>
                    <w:snapToGrid w:val="0"/>
                    <w:spacing w:line="300" w:lineRule="auto"/>
                    <w:rPr>
                      <w:lang w:val="x-none"/>
                    </w:rPr>
                  </w:pPr>
                  <w:r>
                    <w:rPr>
                      <w:rFonts w:hint="eastAsia"/>
                      <w:lang w:val="x-none"/>
                    </w:rPr>
                    <w:t>1</w:t>
                  </w:r>
                  <w:r>
                    <w:rPr>
                      <w:lang w:val="x-none"/>
                    </w:rPr>
                    <w:t>3</w:t>
                  </w:r>
                  <w:r>
                    <w:rPr>
                      <w:rFonts w:hint="eastAsia"/>
                      <w:lang w:val="x-none"/>
                    </w:rPr>
                    <w:t>:</w:t>
                  </w:r>
                  <w:r>
                    <w:rPr>
                      <w:lang w:val="x-none"/>
                    </w:rPr>
                    <w:t>00</w:t>
                  </w:r>
                  <w:r>
                    <w:rPr>
                      <w:rFonts w:hint="eastAsia"/>
                      <w:lang w:val="x-none"/>
                    </w:rPr>
                    <w:t>-</w:t>
                  </w:r>
                  <w:r>
                    <w:rPr>
                      <w:lang w:val="x-none"/>
                    </w:rPr>
                    <w:t>15</w:t>
                  </w:r>
                  <w:r>
                    <w:rPr>
                      <w:rFonts w:hint="eastAsia"/>
                      <w:lang w:val="x-none"/>
                    </w:rPr>
                    <w:t>:</w:t>
                  </w:r>
                  <w:r>
                    <w:rPr>
                      <w:lang w:val="x-none"/>
                    </w:rPr>
                    <w:t>00</w:t>
                  </w:r>
                </w:p>
              </w:tc>
              <w:tc>
                <w:tcPr>
                  <w:tcW w:w="765" w:type="pct"/>
                </w:tcPr>
                <w:p w14:paraId="0BD3F822" w14:textId="333CB3F5" w:rsidR="00E43E53" w:rsidRPr="009835D5" w:rsidRDefault="007F14A6" w:rsidP="008727CC">
                  <w:pPr>
                    <w:topLinePunct/>
                    <w:adjustRightInd w:val="0"/>
                    <w:snapToGrid w:val="0"/>
                    <w:spacing w:line="300" w:lineRule="auto"/>
                    <w:rPr>
                      <w:lang w:val="x-none"/>
                    </w:rPr>
                  </w:pPr>
                  <w:proofErr w:type="gramStart"/>
                  <w:r>
                    <w:rPr>
                      <w:rFonts w:hint="eastAsia"/>
                      <w:lang w:val="x-none"/>
                    </w:rPr>
                    <w:t>黄轩宇</w:t>
                  </w:r>
                  <w:proofErr w:type="gramEnd"/>
                  <w:r>
                    <w:rPr>
                      <w:rFonts w:hint="eastAsia"/>
                      <w:lang w:val="x-none"/>
                    </w:rPr>
                    <w:t>轩</w:t>
                  </w:r>
                </w:p>
              </w:tc>
              <w:tc>
                <w:tcPr>
                  <w:tcW w:w="765" w:type="pct"/>
                </w:tcPr>
                <w:p w14:paraId="5DE2EFAA" w14:textId="3AD0905A" w:rsidR="00E43E53" w:rsidRPr="009835D5" w:rsidRDefault="007F14A6" w:rsidP="008727CC">
                  <w:pPr>
                    <w:topLinePunct/>
                    <w:adjustRightInd w:val="0"/>
                    <w:snapToGrid w:val="0"/>
                    <w:spacing w:line="300" w:lineRule="auto"/>
                    <w:rPr>
                      <w:lang w:val="x-none"/>
                    </w:rPr>
                  </w:pPr>
                  <w:r>
                    <w:rPr>
                      <w:rFonts w:hint="eastAsia"/>
                      <w:lang w:val="x-none"/>
                    </w:rPr>
                    <w:t>任永鹏</w:t>
                  </w:r>
                </w:p>
              </w:tc>
              <w:tc>
                <w:tcPr>
                  <w:tcW w:w="1532" w:type="pct"/>
                </w:tcPr>
                <w:p w14:paraId="66113941" w14:textId="4A551B66" w:rsidR="00E43E53" w:rsidRPr="009835D5" w:rsidRDefault="007F14A6" w:rsidP="008727CC">
                  <w:pPr>
                    <w:topLinePunct/>
                    <w:adjustRightInd w:val="0"/>
                    <w:snapToGrid w:val="0"/>
                    <w:spacing w:line="300" w:lineRule="auto"/>
                    <w:rPr>
                      <w:lang w:val="x-none"/>
                    </w:rPr>
                  </w:pPr>
                  <w:r>
                    <w:rPr>
                      <w:rFonts w:hint="eastAsia"/>
                      <w:lang w:val="x-none"/>
                    </w:rPr>
                    <w:t>进行数据库</w:t>
                  </w:r>
                  <w:proofErr w:type="spellStart"/>
                  <w:r>
                    <w:rPr>
                      <w:rFonts w:hint="eastAsia"/>
                      <w:lang w:val="x-none"/>
                    </w:rPr>
                    <w:t>m</w:t>
                  </w:r>
                  <w:r>
                    <w:rPr>
                      <w:lang w:val="x-none"/>
                    </w:rPr>
                    <w:t>ysql</w:t>
                  </w:r>
                  <w:r>
                    <w:rPr>
                      <w:rFonts w:hint="eastAsia"/>
                      <w:lang w:val="x-none"/>
                    </w:rPr>
                    <w:t>-</w:t>
                  </w:r>
                  <w:r>
                    <w:rPr>
                      <w:lang w:val="x-none"/>
                    </w:rPr>
                    <w:t>jmeter</w:t>
                  </w:r>
                  <w:r>
                    <w:rPr>
                      <w:rFonts w:hint="eastAsia"/>
                      <w:lang w:val="x-none"/>
                    </w:rPr>
                    <w:t>测试</w:t>
                  </w:r>
                  <w:proofErr w:type="spellEnd"/>
                </w:p>
              </w:tc>
            </w:tr>
            <w:tr w:rsidR="007F14A6" w:rsidRPr="009835D5" w14:paraId="2EA123A7" w14:textId="77777777" w:rsidTr="008727CC">
              <w:trPr>
                <w:jc w:val="center"/>
              </w:trPr>
              <w:tc>
                <w:tcPr>
                  <w:tcW w:w="439" w:type="pct"/>
                </w:tcPr>
                <w:p w14:paraId="3EFF9EC7" w14:textId="3B39B826" w:rsidR="007F14A6" w:rsidRDefault="007F14A6" w:rsidP="008727CC">
                  <w:pPr>
                    <w:topLinePunct/>
                    <w:adjustRightInd w:val="0"/>
                    <w:snapToGrid w:val="0"/>
                    <w:spacing w:line="300" w:lineRule="auto"/>
                  </w:pPr>
                  <w:r>
                    <w:rPr>
                      <w:rFonts w:hint="eastAsia"/>
                    </w:rPr>
                    <w:t>2</w:t>
                  </w:r>
                  <w:r>
                    <w:t>020</w:t>
                  </w:r>
                  <w:r>
                    <w:rPr>
                      <w:rFonts w:hint="eastAsia"/>
                    </w:rPr>
                    <w:t>.6</w:t>
                  </w:r>
                  <w:r>
                    <w:t>.16</w:t>
                  </w:r>
                </w:p>
              </w:tc>
              <w:tc>
                <w:tcPr>
                  <w:tcW w:w="1498" w:type="pct"/>
                </w:tcPr>
                <w:p w14:paraId="6F7B09AA" w14:textId="3EA9607F" w:rsidR="007F14A6" w:rsidRDefault="007F14A6" w:rsidP="008727CC">
                  <w:pPr>
                    <w:topLinePunct/>
                    <w:adjustRightInd w:val="0"/>
                    <w:snapToGrid w:val="0"/>
                    <w:spacing w:line="300" w:lineRule="auto"/>
                    <w:rPr>
                      <w:lang w:val="x-none"/>
                    </w:rPr>
                  </w:pPr>
                  <w:r>
                    <w:rPr>
                      <w:rFonts w:hint="eastAsia"/>
                      <w:lang w:val="x-none"/>
                    </w:rPr>
                    <w:t>1</w:t>
                  </w:r>
                  <w:r>
                    <w:rPr>
                      <w:lang w:val="x-none"/>
                    </w:rPr>
                    <w:t>5:00-15:50</w:t>
                  </w:r>
                </w:p>
              </w:tc>
              <w:tc>
                <w:tcPr>
                  <w:tcW w:w="765" w:type="pct"/>
                </w:tcPr>
                <w:p w14:paraId="5E2EA2A3" w14:textId="02E7C846" w:rsidR="007F14A6" w:rsidRDefault="007F14A6" w:rsidP="008727CC">
                  <w:pPr>
                    <w:topLinePunct/>
                    <w:adjustRightInd w:val="0"/>
                    <w:snapToGrid w:val="0"/>
                    <w:spacing w:line="300" w:lineRule="auto"/>
                    <w:rPr>
                      <w:lang w:val="x-none"/>
                    </w:rPr>
                  </w:pPr>
                  <w:r>
                    <w:rPr>
                      <w:rFonts w:hint="eastAsia"/>
                      <w:lang w:val="x-none"/>
                    </w:rPr>
                    <w:t>任永鹏</w:t>
                  </w:r>
                </w:p>
              </w:tc>
              <w:tc>
                <w:tcPr>
                  <w:tcW w:w="765" w:type="pct"/>
                </w:tcPr>
                <w:p w14:paraId="3E222600" w14:textId="10FADAA2" w:rsidR="007F14A6" w:rsidRDefault="007F14A6" w:rsidP="008727CC">
                  <w:pPr>
                    <w:topLinePunct/>
                    <w:adjustRightInd w:val="0"/>
                    <w:snapToGrid w:val="0"/>
                    <w:spacing w:line="300" w:lineRule="auto"/>
                    <w:rPr>
                      <w:lang w:val="x-none"/>
                    </w:rPr>
                  </w:pPr>
                  <w:proofErr w:type="gramStart"/>
                  <w:r>
                    <w:rPr>
                      <w:rFonts w:hint="eastAsia"/>
                      <w:lang w:val="x-none"/>
                    </w:rPr>
                    <w:t>黄项宇</w:t>
                  </w:r>
                  <w:proofErr w:type="gramEnd"/>
                  <w:r>
                    <w:rPr>
                      <w:rFonts w:hint="eastAsia"/>
                      <w:lang w:val="x-none"/>
                    </w:rPr>
                    <w:t>轩</w:t>
                  </w:r>
                </w:p>
              </w:tc>
              <w:tc>
                <w:tcPr>
                  <w:tcW w:w="1532" w:type="pct"/>
                </w:tcPr>
                <w:p w14:paraId="3F189F39" w14:textId="1B0E6519" w:rsidR="007F14A6" w:rsidRDefault="007F14A6" w:rsidP="008727CC">
                  <w:pPr>
                    <w:topLinePunct/>
                    <w:adjustRightInd w:val="0"/>
                    <w:snapToGrid w:val="0"/>
                    <w:spacing w:line="300" w:lineRule="auto"/>
                    <w:rPr>
                      <w:lang w:val="x-none"/>
                    </w:rPr>
                  </w:pPr>
                  <w:r>
                    <w:rPr>
                      <w:rFonts w:hint="eastAsia"/>
                      <w:lang w:val="x-none"/>
                    </w:rPr>
                    <w:t>进行负载均衡压力测试</w:t>
                  </w:r>
                </w:p>
              </w:tc>
            </w:tr>
            <w:tr w:rsidR="007F14A6" w:rsidRPr="009835D5" w14:paraId="4B23A145" w14:textId="77777777" w:rsidTr="008727CC">
              <w:trPr>
                <w:jc w:val="center"/>
              </w:trPr>
              <w:tc>
                <w:tcPr>
                  <w:tcW w:w="439" w:type="pct"/>
                </w:tcPr>
                <w:p w14:paraId="208CD86F" w14:textId="2B0F2B03" w:rsidR="007F14A6" w:rsidRDefault="007F14A6" w:rsidP="008727CC">
                  <w:pPr>
                    <w:topLinePunct/>
                    <w:adjustRightInd w:val="0"/>
                    <w:snapToGrid w:val="0"/>
                    <w:spacing w:line="300" w:lineRule="auto"/>
                  </w:pPr>
                  <w:r>
                    <w:rPr>
                      <w:rFonts w:hint="eastAsia"/>
                    </w:rPr>
                    <w:t>2</w:t>
                  </w:r>
                  <w:r>
                    <w:t>020.6.16</w:t>
                  </w:r>
                </w:p>
              </w:tc>
              <w:tc>
                <w:tcPr>
                  <w:tcW w:w="1498" w:type="pct"/>
                </w:tcPr>
                <w:p w14:paraId="5657E660" w14:textId="7B7AE946" w:rsidR="007F14A6" w:rsidRDefault="007F14A6" w:rsidP="008727CC">
                  <w:pPr>
                    <w:topLinePunct/>
                    <w:adjustRightInd w:val="0"/>
                    <w:snapToGrid w:val="0"/>
                    <w:spacing w:line="300" w:lineRule="auto"/>
                    <w:rPr>
                      <w:lang w:val="x-none"/>
                    </w:rPr>
                  </w:pPr>
                  <w:r>
                    <w:rPr>
                      <w:rFonts w:hint="eastAsia"/>
                      <w:lang w:val="x-none"/>
                    </w:rPr>
                    <w:t>1</w:t>
                  </w:r>
                  <w:r>
                    <w:rPr>
                      <w:lang w:val="x-none"/>
                    </w:rPr>
                    <w:t>5</w:t>
                  </w:r>
                  <w:r>
                    <w:rPr>
                      <w:rFonts w:hint="eastAsia"/>
                      <w:lang w:val="x-none"/>
                    </w:rPr>
                    <w:t>:</w:t>
                  </w:r>
                  <w:r>
                    <w:rPr>
                      <w:lang w:val="x-none"/>
                    </w:rPr>
                    <w:t>50</w:t>
                  </w:r>
                  <w:r>
                    <w:rPr>
                      <w:rFonts w:hint="eastAsia"/>
                      <w:lang w:val="x-none"/>
                    </w:rPr>
                    <w:t>-</w:t>
                  </w:r>
                  <w:r>
                    <w:rPr>
                      <w:lang w:val="x-none"/>
                    </w:rPr>
                    <w:t>16</w:t>
                  </w:r>
                  <w:r>
                    <w:rPr>
                      <w:rFonts w:hint="eastAsia"/>
                      <w:lang w:val="x-none"/>
                    </w:rPr>
                    <w:t>:</w:t>
                  </w:r>
                  <w:r>
                    <w:rPr>
                      <w:lang w:val="x-none"/>
                    </w:rPr>
                    <w:t>30</w:t>
                  </w:r>
                </w:p>
              </w:tc>
              <w:tc>
                <w:tcPr>
                  <w:tcW w:w="765" w:type="pct"/>
                </w:tcPr>
                <w:p w14:paraId="052DE43B" w14:textId="35542AA6" w:rsidR="007F14A6" w:rsidRDefault="007F14A6" w:rsidP="008727CC">
                  <w:pPr>
                    <w:topLinePunct/>
                    <w:adjustRightInd w:val="0"/>
                    <w:snapToGrid w:val="0"/>
                    <w:spacing w:line="300" w:lineRule="auto"/>
                    <w:rPr>
                      <w:lang w:val="x-none"/>
                    </w:rPr>
                  </w:pPr>
                  <w:proofErr w:type="gramStart"/>
                  <w:r>
                    <w:rPr>
                      <w:rFonts w:hint="eastAsia"/>
                      <w:lang w:val="x-none"/>
                    </w:rPr>
                    <w:t>黄项宇</w:t>
                  </w:r>
                  <w:proofErr w:type="gramEnd"/>
                  <w:r>
                    <w:rPr>
                      <w:rFonts w:hint="eastAsia"/>
                      <w:lang w:val="x-none"/>
                    </w:rPr>
                    <w:t>轩</w:t>
                  </w:r>
                </w:p>
              </w:tc>
              <w:tc>
                <w:tcPr>
                  <w:tcW w:w="765" w:type="pct"/>
                </w:tcPr>
                <w:p w14:paraId="4C996414" w14:textId="78F504D5" w:rsidR="007F14A6" w:rsidRDefault="007F14A6" w:rsidP="008727CC">
                  <w:pPr>
                    <w:topLinePunct/>
                    <w:adjustRightInd w:val="0"/>
                    <w:snapToGrid w:val="0"/>
                    <w:spacing w:line="300" w:lineRule="auto"/>
                    <w:rPr>
                      <w:lang w:val="x-none"/>
                    </w:rPr>
                  </w:pPr>
                  <w:r>
                    <w:rPr>
                      <w:rFonts w:hint="eastAsia"/>
                      <w:lang w:val="x-none"/>
                    </w:rPr>
                    <w:t>任永鹏</w:t>
                  </w:r>
                </w:p>
              </w:tc>
              <w:tc>
                <w:tcPr>
                  <w:tcW w:w="1532" w:type="pct"/>
                </w:tcPr>
                <w:p w14:paraId="33A13965" w14:textId="5E5A566F" w:rsidR="007F14A6" w:rsidRDefault="007F14A6" w:rsidP="008727CC">
                  <w:pPr>
                    <w:topLinePunct/>
                    <w:adjustRightInd w:val="0"/>
                    <w:snapToGrid w:val="0"/>
                    <w:spacing w:line="300" w:lineRule="auto"/>
                    <w:rPr>
                      <w:lang w:val="x-none"/>
                    </w:rPr>
                  </w:pPr>
                  <w:r>
                    <w:rPr>
                      <w:rFonts w:hint="eastAsia"/>
                      <w:lang w:val="x-none"/>
                    </w:rPr>
                    <w:t>撰写报告</w:t>
                  </w:r>
                </w:p>
              </w:tc>
            </w:tr>
          </w:tbl>
          <w:p w14:paraId="438803A6" w14:textId="77777777" w:rsidR="00E43E53" w:rsidRPr="000F0D96" w:rsidRDefault="00E43E53" w:rsidP="003F1756">
            <w:pPr>
              <w:topLinePunct/>
              <w:adjustRightInd w:val="0"/>
              <w:snapToGrid w:val="0"/>
              <w:spacing w:line="300" w:lineRule="auto"/>
              <w:rPr>
                <w:color w:val="FF0000"/>
                <w:sz w:val="24"/>
                <w:lang w:val="x-none"/>
              </w:rPr>
            </w:pPr>
          </w:p>
        </w:tc>
      </w:tr>
      <w:tr w:rsidR="00E43E53" w:rsidRPr="000F0D96" w14:paraId="1D12BB8B" w14:textId="77777777" w:rsidTr="00A57963">
        <w:tc>
          <w:tcPr>
            <w:tcW w:w="8506" w:type="dxa"/>
            <w:gridSpan w:val="5"/>
            <w:shd w:val="clear" w:color="auto" w:fill="auto"/>
          </w:tcPr>
          <w:p w14:paraId="3BF7660C" w14:textId="77777777" w:rsidR="00E43E53" w:rsidRPr="000F0D96" w:rsidRDefault="00E43E53" w:rsidP="008727CC">
            <w:pPr>
              <w:topLinePunct/>
              <w:adjustRightInd w:val="0"/>
              <w:snapToGrid w:val="0"/>
              <w:spacing w:line="300" w:lineRule="auto"/>
              <w:rPr>
                <w:b/>
                <w:sz w:val="24"/>
                <w:lang w:val="x-none"/>
              </w:rPr>
            </w:pPr>
            <w:r w:rsidRPr="000F0D96">
              <w:rPr>
                <w:b/>
                <w:sz w:val="24"/>
                <w:lang w:val="x-none"/>
              </w:rPr>
              <w:t>（</w:t>
            </w:r>
            <w:r w:rsidRPr="000F0D96">
              <w:rPr>
                <w:b/>
                <w:sz w:val="24"/>
                <w:lang w:val="x-none"/>
              </w:rPr>
              <w:t>2</w:t>
            </w:r>
            <w:r w:rsidRPr="000F0D96">
              <w:rPr>
                <w:b/>
                <w:sz w:val="24"/>
                <w:lang w:val="x-none"/>
              </w:rPr>
              <w:t>）工作日志</w:t>
            </w:r>
          </w:p>
        </w:tc>
      </w:tr>
      <w:tr w:rsidR="00E43E53" w:rsidRPr="000F0D96" w14:paraId="171842F2" w14:textId="77777777" w:rsidTr="00A57963">
        <w:tc>
          <w:tcPr>
            <w:tcW w:w="8506" w:type="dxa"/>
            <w:gridSpan w:val="5"/>
            <w:shd w:val="clear" w:color="auto" w:fill="auto"/>
          </w:tcPr>
          <w:p w14:paraId="548F435E" w14:textId="77777777" w:rsidR="00E43E53" w:rsidRPr="000F0D96" w:rsidRDefault="00E43E53" w:rsidP="003F1756">
            <w:pPr>
              <w:topLinePunct/>
              <w:adjustRightInd w:val="0"/>
              <w:snapToGrid w:val="0"/>
              <w:spacing w:line="300" w:lineRule="auto"/>
              <w:rPr>
                <w:sz w:val="24"/>
                <w:lang w:val="x-none"/>
              </w:rPr>
            </w:pPr>
          </w:p>
        </w:tc>
      </w:tr>
      <w:tr w:rsidR="00E43E53" w:rsidRPr="000F0D96" w14:paraId="0935BC6D" w14:textId="77777777" w:rsidTr="00A57963">
        <w:tc>
          <w:tcPr>
            <w:tcW w:w="8506" w:type="dxa"/>
            <w:gridSpan w:val="5"/>
            <w:shd w:val="clear" w:color="auto" w:fill="auto"/>
          </w:tcPr>
          <w:p w14:paraId="18CCF091" w14:textId="77777777" w:rsidR="00E43E53" w:rsidRPr="000F0D96" w:rsidRDefault="00E43E53" w:rsidP="008727CC">
            <w:pPr>
              <w:topLinePunct/>
              <w:adjustRightInd w:val="0"/>
              <w:snapToGrid w:val="0"/>
              <w:spacing w:line="300" w:lineRule="auto"/>
              <w:jc w:val="center"/>
              <w:rPr>
                <w:szCs w:val="21"/>
                <w:lang w:val="x-none"/>
              </w:rPr>
            </w:pPr>
            <w:r w:rsidRPr="000F0D96">
              <w:rPr>
                <w:rFonts w:hint="eastAsia"/>
                <w:szCs w:val="21"/>
                <w:lang w:val="x-none"/>
              </w:rPr>
              <w:t>表</w:t>
            </w:r>
            <w:r w:rsidRPr="000F0D96">
              <w:rPr>
                <w:rFonts w:hint="eastAsia"/>
                <w:szCs w:val="21"/>
                <w:lang w:val="x-none"/>
              </w:rPr>
              <w:t>1-2</w:t>
            </w:r>
            <w:r w:rsidRPr="000F0D96">
              <w:rPr>
                <w:szCs w:val="21"/>
                <w:lang w:val="x-none"/>
              </w:rPr>
              <w:t xml:space="preserve"> </w:t>
            </w:r>
            <w:r w:rsidRPr="000F0D96">
              <w:rPr>
                <w:rFonts w:hint="eastAsia"/>
                <w:szCs w:val="21"/>
                <w:lang w:val="x-none"/>
              </w:rPr>
              <w:t>结对开发工作日志</w:t>
            </w:r>
          </w:p>
        </w:tc>
      </w:tr>
      <w:tr w:rsidR="00E43E53" w:rsidRPr="000F0D96" w14:paraId="4618EA39" w14:textId="77777777" w:rsidTr="00A57963">
        <w:tc>
          <w:tcPr>
            <w:tcW w:w="8506" w:type="dxa"/>
            <w:gridSpan w:val="5"/>
            <w:shd w:val="clear" w:color="auto" w:fill="auto"/>
          </w:tcPr>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176"/>
              <w:gridCol w:w="2509"/>
              <w:gridCol w:w="2716"/>
              <w:gridCol w:w="1722"/>
            </w:tblGrid>
            <w:tr w:rsidR="00E43E53" w:rsidRPr="009835D5" w14:paraId="5950E313" w14:textId="77777777" w:rsidTr="008727CC">
              <w:trPr>
                <w:tblHeader/>
                <w:jc w:val="center"/>
              </w:trPr>
              <w:tc>
                <w:tcPr>
                  <w:tcW w:w="745" w:type="pct"/>
                </w:tcPr>
                <w:p w14:paraId="6D8A5B97" w14:textId="77777777" w:rsidR="00E43E53" w:rsidRPr="009835D5" w:rsidRDefault="00E43E53" w:rsidP="008727CC">
                  <w:pPr>
                    <w:topLinePunct/>
                    <w:adjustRightInd w:val="0"/>
                    <w:snapToGrid w:val="0"/>
                    <w:spacing w:line="300" w:lineRule="auto"/>
                    <w:jc w:val="center"/>
                    <w:rPr>
                      <w:lang w:val="x-none"/>
                    </w:rPr>
                  </w:pPr>
                  <w:r w:rsidRPr="009835D5">
                    <w:rPr>
                      <w:lang w:val="x-none"/>
                    </w:rPr>
                    <w:t>日期</w:t>
                  </w:r>
                  <w:r w:rsidRPr="009835D5">
                    <w:rPr>
                      <w:lang w:val="x-none"/>
                    </w:rPr>
                    <w:t>/</w:t>
                  </w:r>
                  <w:proofErr w:type="spellStart"/>
                  <w:r w:rsidRPr="009835D5">
                    <w:rPr>
                      <w:lang w:val="x-none"/>
                    </w:rPr>
                    <w:t>时间</w:t>
                  </w:r>
                  <w:proofErr w:type="spellEnd"/>
                </w:p>
              </w:tc>
              <w:tc>
                <w:tcPr>
                  <w:tcW w:w="1277" w:type="pct"/>
                </w:tcPr>
                <w:p w14:paraId="6FE8A052" w14:textId="77777777" w:rsidR="00E43E53" w:rsidRPr="009835D5" w:rsidRDefault="00E43E53" w:rsidP="008727CC">
                  <w:pPr>
                    <w:topLinePunct/>
                    <w:adjustRightInd w:val="0"/>
                    <w:snapToGrid w:val="0"/>
                    <w:spacing w:line="300" w:lineRule="auto"/>
                    <w:jc w:val="center"/>
                    <w:rPr>
                      <w:lang w:val="x-none"/>
                    </w:rPr>
                  </w:pPr>
                  <w:r w:rsidRPr="009835D5">
                    <w:rPr>
                      <w:lang w:val="x-none"/>
                    </w:rPr>
                    <w:t>问题描述</w:t>
                  </w:r>
                </w:p>
              </w:tc>
              <w:tc>
                <w:tcPr>
                  <w:tcW w:w="1362" w:type="pct"/>
                </w:tcPr>
                <w:p w14:paraId="4A5B5C5B" w14:textId="77777777" w:rsidR="00E43E53" w:rsidRPr="009835D5" w:rsidRDefault="00E43E53" w:rsidP="008727CC">
                  <w:pPr>
                    <w:topLinePunct/>
                    <w:adjustRightInd w:val="0"/>
                    <w:snapToGrid w:val="0"/>
                    <w:spacing w:line="300" w:lineRule="auto"/>
                    <w:jc w:val="center"/>
                    <w:rPr>
                      <w:lang w:val="x-none"/>
                    </w:rPr>
                  </w:pPr>
                  <w:r w:rsidRPr="009835D5">
                    <w:rPr>
                      <w:lang w:val="x-none"/>
                    </w:rPr>
                    <w:t>最终解决方法</w:t>
                  </w:r>
                </w:p>
              </w:tc>
              <w:tc>
                <w:tcPr>
                  <w:tcW w:w="1616" w:type="pct"/>
                </w:tcPr>
                <w:p w14:paraId="2DF2DE8F" w14:textId="77777777" w:rsidR="00E43E53" w:rsidRPr="009835D5" w:rsidRDefault="00E43E53" w:rsidP="008727CC">
                  <w:pPr>
                    <w:topLinePunct/>
                    <w:adjustRightInd w:val="0"/>
                    <w:snapToGrid w:val="0"/>
                    <w:spacing w:line="300" w:lineRule="auto"/>
                    <w:jc w:val="center"/>
                    <w:rPr>
                      <w:lang w:val="x-none"/>
                    </w:rPr>
                  </w:pPr>
                  <w:r w:rsidRPr="009835D5">
                    <w:rPr>
                      <w:lang w:val="x-none"/>
                    </w:rPr>
                    <w:t>交流过程</w:t>
                  </w:r>
                </w:p>
              </w:tc>
            </w:tr>
            <w:tr w:rsidR="00E43E53" w:rsidRPr="009835D5" w14:paraId="7417F156" w14:textId="77777777" w:rsidTr="008727CC">
              <w:trPr>
                <w:jc w:val="center"/>
              </w:trPr>
              <w:tc>
                <w:tcPr>
                  <w:tcW w:w="745" w:type="pct"/>
                </w:tcPr>
                <w:p w14:paraId="0F24228D" w14:textId="1D4AF6B6" w:rsidR="00E43E53" w:rsidRPr="003F1756" w:rsidRDefault="00A16D8B" w:rsidP="003F1756">
                  <w:pPr>
                    <w:jc w:val="left"/>
                    <w:rPr>
                      <w:sz w:val="24"/>
                    </w:rPr>
                  </w:pPr>
                  <w:r w:rsidRPr="003F1756">
                    <w:rPr>
                      <w:rFonts w:hint="eastAsia"/>
                      <w:sz w:val="24"/>
                    </w:rPr>
                    <w:t>2</w:t>
                  </w:r>
                  <w:r w:rsidRPr="003F1756">
                    <w:rPr>
                      <w:sz w:val="24"/>
                    </w:rPr>
                    <w:t>020.6.16</w:t>
                  </w:r>
                </w:p>
              </w:tc>
              <w:tc>
                <w:tcPr>
                  <w:tcW w:w="1277" w:type="pct"/>
                </w:tcPr>
                <w:p w14:paraId="784E3C1C" w14:textId="56EFBC18" w:rsidR="00E43E53" w:rsidRPr="003F1756" w:rsidRDefault="00A16D8B" w:rsidP="003F1756">
                  <w:pPr>
                    <w:jc w:val="left"/>
                    <w:rPr>
                      <w:sz w:val="24"/>
                    </w:rPr>
                  </w:pPr>
                  <w:r w:rsidRPr="003F1756">
                    <w:rPr>
                      <w:sz w:val="24"/>
                    </w:rPr>
                    <w:t>http</w:t>
                  </w:r>
                  <w:r w:rsidRPr="003F1756">
                    <w:rPr>
                      <w:sz w:val="24"/>
                    </w:rPr>
                    <w:t>请求返回</w:t>
                  </w:r>
                  <w:r w:rsidRPr="003F1756">
                    <w:rPr>
                      <w:sz w:val="24"/>
                    </w:rPr>
                    <w:t>405 (Method Not Allowed)</w:t>
                  </w:r>
                </w:p>
              </w:tc>
              <w:tc>
                <w:tcPr>
                  <w:tcW w:w="1362" w:type="pct"/>
                </w:tcPr>
                <w:p w14:paraId="6C64E38C" w14:textId="02310E33" w:rsidR="00E43E53" w:rsidRPr="003F1756" w:rsidRDefault="00A16D8B" w:rsidP="003F1756">
                  <w:pPr>
                    <w:jc w:val="left"/>
                    <w:rPr>
                      <w:sz w:val="24"/>
                    </w:rPr>
                  </w:pPr>
                  <w:r w:rsidRPr="003F1756">
                    <w:rPr>
                      <w:sz w:val="24"/>
                    </w:rPr>
                    <w:t>由</w:t>
                  </w:r>
                  <w:r w:rsidRPr="003F1756">
                    <w:rPr>
                      <w:sz w:val="24"/>
                    </w:rPr>
                    <w:t>post</w:t>
                  </w:r>
                  <w:r w:rsidRPr="003F1756">
                    <w:rPr>
                      <w:sz w:val="24"/>
                    </w:rPr>
                    <w:t>请求改为</w:t>
                  </w:r>
                  <w:r w:rsidRPr="003F1756">
                    <w:rPr>
                      <w:sz w:val="24"/>
                    </w:rPr>
                    <w:t>get</w:t>
                  </w:r>
                  <w:r w:rsidRPr="003F1756">
                    <w:rPr>
                      <w:sz w:val="24"/>
                    </w:rPr>
                    <w:t>请求，请求静态资源时用</w:t>
                  </w:r>
                  <w:r w:rsidRPr="003F1756">
                    <w:rPr>
                      <w:sz w:val="24"/>
                    </w:rPr>
                    <w:t>get</w:t>
                  </w:r>
                  <w:r w:rsidRPr="003F1756">
                    <w:rPr>
                      <w:sz w:val="24"/>
                    </w:rPr>
                    <w:t>请求；</w:t>
                  </w:r>
                </w:p>
              </w:tc>
              <w:tc>
                <w:tcPr>
                  <w:tcW w:w="1616" w:type="pct"/>
                </w:tcPr>
                <w:p w14:paraId="757A68EB" w14:textId="362625A5" w:rsidR="00E43E53" w:rsidRPr="003F1756" w:rsidRDefault="00A16D8B" w:rsidP="003F1756">
                  <w:pPr>
                    <w:jc w:val="left"/>
                    <w:rPr>
                      <w:sz w:val="24"/>
                    </w:rPr>
                  </w:pPr>
                  <w:proofErr w:type="spellStart"/>
                  <w:r w:rsidRPr="003F1756">
                    <w:rPr>
                      <w:sz w:val="24"/>
                    </w:rPr>
                    <w:t>Csdn</w:t>
                  </w:r>
                  <w:proofErr w:type="spellEnd"/>
                  <w:r w:rsidRPr="003F1756">
                    <w:rPr>
                      <w:rFonts w:hint="eastAsia"/>
                      <w:sz w:val="24"/>
                    </w:rPr>
                    <w:t>查找资料</w:t>
                  </w:r>
                </w:p>
              </w:tc>
            </w:tr>
            <w:tr w:rsidR="00E43E53" w:rsidRPr="009835D5" w14:paraId="4E350371" w14:textId="77777777" w:rsidTr="008727CC">
              <w:trPr>
                <w:jc w:val="center"/>
              </w:trPr>
              <w:tc>
                <w:tcPr>
                  <w:tcW w:w="745" w:type="pct"/>
                </w:tcPr>
                <w:p w14:paraId="559254B8" w14:textId="6615126F" w:rsidR="00E43E53" w:rsidRPr="003F1756" w:rsidRDefault="00023FAC" w:rsidP="003F1756">
                  <w:pPr>
                    <w:jc w:val="left"/>
                    <w:rPr>
                      <w:sz w:val="24"/>
                    </w:rPr>
                  </w:pPr>
                  <w:r w:rsidRPr="003F1756">
                    <w:rPr>
                      <w:rFonts w:hint="eastAsia"/>
                      <w:sz w:val="24"/>
                    </w:rPr>
                    <w:t>2</w:t>
                  </w:r>
                  <w:r w:rsidRPr="003F1756">
                    <w:rPr>
                      <w:sz w:val="24"/>
                    </w:rPr>
                    <w:t>020.6.16</w:t>
                  </w:r>
                </w:p>
              </w:tc>
              <w:tc>
                <w:tcPr>
                  <w:tcW w:w="1277" w:type="pct"/>
                </w:tcPr>
                <w:p w14:paraId="69C90702" w14:textId="4A6121B3" w:rsidR="00E43E53" w:rsidRPr="003F1756" w:rsidRDefault="00023FAC" w:rsidP="003F1756">
                  <w:pPr>
                    <w:pStyle w:val="10"/>
                    <w:spacing w:line="240" w:lineRule="auto"/>
                    <w:jc w:val="left"/>
                    <w:rPr>
                      <w:b w:val="0"/>
                      <w:bCs w:val="0"/>
                      <w:kern w:val="2"/>
                      <w:sz w:val="24"/>
                      <w:szCs w:val="24"/>
                      <w:lang w:val="en-US" w:eastAsia="zh-CN"/>
                    </w:rPr>
                  </w:pPr>
                  <w:r w:rsidRPr="003F1756">
                    <w:rPr>
                      <w:b w:val="0"/>
                      <w:bCs w:val="0"/>
                      <w:kern w:val="2"/>
                      <w:sz w:val="24"/>
                      <w:szCs w:val="24"/>
                      <w:lang w:val="en-US" w:eastAsia="zh-CN"/>
                    </w:rPr>
                    <w:t>发送</w:t>
                  </w:r>
                  <w:r w:rsidRPr="003F1756">
                    <w:rPr>
                      <w:b w:val="0"/>
                      <w:bCs w:val="0"/>
                      <w:kern w:val="2"/>
                      <w:sz w:val="24"/>
                      <w:szCs w:val="24"/>
                      <w:lang w:val="en-US" w:eastAsia="zh-CN"/>
                    </w:rPr>
                    <w:t>HTTP</w:t>
                  </w:r>
                  <w:r w:rsidRPr="003F1756">
                    <w:rPr>
                      <w:b w:val="0"/>
                      <w:bCs w:val="0"/>
                      <w:kern w:val="2"/>
                      <w:sz w:val="24"/>
                      <w:szCs w:val="24"/>
                      <w:lang w:val="en-US" w:eastAsia="zh-CN"/>
                    </w:rPr>
                    <w:t>请求返回</w:t>
                  </w:r>
                  <w:r w:rsidRPr="003F1756">
                    <w:rPr>
                      <w:b w:val="0"/>
                      <w:bCs w:val="0"/>
                      <w:kern w:val="2"/>
                      <w:sz w:val="24"/>
                      <w:szCs w:val="24"/>
                      <w:lang w:val="en-US" w:eastAsia="zh-CN"/>
                    </w:rPr>
                    <w:t>415</w:t>
                  </w:r>
                  <w:r w:rsidRPr="003F1756">
                    <w:rPr>
                      <w:b w:val="0"/>
                      <w:bCs w:val="0"/>
                      <w:kern w:val="2"/>
                      <w:sz w:val="24"/>
                      <w:szCs w:val="24"/>
                      <w:lang w:val="en-US" w:eastAsia="zh-CN"/>
                    </w:rPr>
                    <w:t>状态码的解决办法</w:t>
                  </w:r>
                </w:p>
              </w:tc>
              <w:tc>
                <w:tcPr>
                  <w:tcW w:w="1362" w:type="pct"/>
                </w:tcPr>
                <w:p w14:paraId="601ED4B5" w14:textId="28A7D11A" w:rsidR="00E43E53" w:rsidRPr="003F1756" w:rsidRDefault="00023FAC" w:rsidP="003F1756">
                  <w:pPr>
                    <w:jc w:val="left"/>
                    <w:rPr>
                      <w:sz w:val="24"/>
                    </w:rPr>
                  </w:pPr>
                  <w:r w:rsidRPr="003F1756">
                    <w:rPr>
                      <w:sz w:val="24"/>
                    </w:rPr>
                    <w:t>在请求</w:t>
                  </w:r>
                  <w:proofErr w:type="gramStart"/>
                  <w:r w:rsidRPr="003F1756">
                    <w:rPr>
                      <w:sz w:val="24"/>
                    </w:rPr>
                    <w:t>头加入</w:t>
                  </w:r>
                  <w:proofErr w:type="gramEnd"/>
                  <w:r w:rsidRPr="003F1756">
                    <w:rPr>
                      <w:sz w:val="24"/>
                    </w:rPr>
                    <w:t>"</w:t>
                  </w:r>
                  <w:proofErr w:type="spellStart"/>
                  <w:r w:rsidRPr="003F1756">
                    <w:rPr>
                      <w:sz w:val="24"/>
                    </w:rPr>
                    <w:t>Content-Type":"application</w:t>
                  </w:r>
                  <w:proofErr w:type="spellEnd"/>
                  <w:r w:rsidRPr="003F1756">
                    <w:rPr>
                      <w:sz w:val="24"/>
                    </w:rPr>
                    <w:t>/json"</w:t>
                  </w:r>
                </w:p>
              </w:tc>
              <w:tc>
                <w:tcPr>
                  <w:tcW w:w="1616" w:type="pct"/>
                </w:tcPr>
                <w:p w14:paraId="19D2FCB2" w14:textId="5725CE9D" w:rsidR="00E43E53" w:rsidRPr="003F1756" w:rsidRDefault="00023FAC" w:rsidP="003F1756">
                  <w:pPr>
                    <w:jc w:val="left"/>
                    <w:rPr>
                      <w:sz w:val="24"/>
                    </w:rPr>
                  </w:pPr>
                  <w:proofErr w:type="spellStart"/>
                  <w:r w:rsidRPr="003F1756">
                    <w:rPr>
                      <w:sz w:val="24"/>
                    </w:rPr>
                    <w:t>C</w:t>
                  </w:r>
                  <w:r w:rsidRPr="003F1756">
                    <w:rPr>
                      <w:rFonts w:hint="eastAsia"/>
                      <w:sz w:val="24"/>
                    </w:rPr>
                    <w:t>sdn</w:t>
                  </w:r>
                  <w:proofErr w:type="spellEnd"/>
                  <w:r w:rsidRPr="003F1756">
                    <w:rPr>
                      <w:rFonts w:hint="eastAsia"/>
                      <w:sz w:val="24"/>
                    </w:rPr>
                    <w:t>查找资料</w:t>
                  </w:r>
                </w:p>
              </w:tc>
            </w:tr>
            <w:tr w:rsidR="00E43E53" w:rsidRPr="009835D5" w14:paraId="3A784A3D" w14:textId="77777777" w:rsidTr="008727CC">
              <w:trPr>
                <w:jc w:val="center"/>
              </w:trPr>
              <w:tc>
                <w:tcPr>
                  <w:tcW w:w="745" w:type="pct"/>
                </w:tcPr>
                <w:p w14:paraId="62D1EA87" w14:textId="36212890" w:rsidR="00E43E53" w:rsidRPr="003F1756" w:rsidRDefault="003F1756" w:rsidP="003F1756">
                  <w:pPr>
                    <w:jc w:val="left"/>
                    <w:rPr>
                      <w:sz w:val="24"/>
                    </w:rPr>
                  </w:pPr>
                  <w:r w:rsidRPr="003F1756">
                    <w:rPr>
                      <w:rFonts w:hint="eastAsia"/>
                      <w:sz w:val="24"/>
                    </w:rPr>
                    <w:t>2</w:t>
                  </w:r>
                  <w:r w:rsidRPr="003F1756">
                    <w:rPr>
                      <w:sz w:val="24"/>
                    </w:rPr>
                    <w:t>020.6.16</w:t>
                  </w:r>
                </w:p>
              </w:tc>
              <w:tc>
                <w:tcPr>
                  <w:tcW w:w="1277" w:type="pct"/>
                </w:tcPr>
                <w:p w14:paraId="2A1F2D23" w14:textId="7E3C4FD6" w:rsidR="00E43E53" w:rsidRPr="003F1756" w:rsidRDefault="003F1756" w:rsidP="003F1756">
                  <w:pPr>
                    <w:jc w:val="left"/>
                    <w:rPr>
                      <w:sz w:val="24"/>
                    </w:rPr>
                  </w:pPr>
                  <w:proofErr w:type="spellStart"/>
                  <w:proofErr w:type="gramStart"/>
                  <w:r w:rsidRPr="003F1756">
                    <w:rPr>
                      <w:sz w:val="24"/>
                    </w:rPr>
                    <w:t>java.sql.SQLException</w:t>
                  </w:r>
                  <w:proofErr w:type="spellEnd"/>
                  <w:proofErr w:type="gramEnd"/>
                  <w:r w:rsidRPr="003F1756">
                    <w:rPr>
                      <w:sz w:val="24"/>
                    </w:rPr>
                    <w:t>: The server time zone value '</w:t>
                  </w:r>
                  <w:r w:rsidRPr="003F1756">
                    <w:rPr>
                      <w:rFonts w:ascii="Tahoma" w:hAnsi="Tahoma" w:cs="Tahoma"/>
                      <w:sz w:val="24"/>
                    </w:rPr>
                    <w:t>�</w:t>
                  </w:r>
                  <w:r w:rsidRPr="003F1756">
                    <w:rPr>
                      <w:sz w:val="24"/>
                    </w:rPr>
                    <w:t>й</w:t>
                  </w:r>
                  <w:r w:rsidRPr="003F1756">
                    <w:rPr>
                      <w:rFonts w:ascii="Tahoma" w:hAnsi="Tahoma" w:cs="Tahoma"/>
                      <w:sz w:val="24"/>
                    </w:rPr>
                    <w:t>���</w:t>
                  </w:r>
                  <w:r w:rsidRPr="003F1756">
                    <w:rPr>
                      <w:sz w:val="24"/>
                    </w:rPr>
                    <w:t>׼ʱ</w:t>
                  </w:r>
                  <w:r w:rsidRPr="003F1756">
                    <w:rPr>
                      <w:rFonts w:ascii="Tahoma" w:hAnsi="Tahoma" w:cs="Tahoma"/>
                      <w:sz w:val="24"/>
                    </w:rPr>
                    <w:t>��</w:t>
                  </w:r>
                  <w:r w:rsidRPr="003F1756">
                    <w:rPr>
                      <w:sz w:val="24"/>
                    </w:rPr>
                    <w:t>' is unrecognized</w:t>
                  </w:r>
                </w:p>
              </w:tc>
              <w:tc>
                <w:tcPr>
                  <w:tcW w:w="1362" w:type="pct"/>
                </w:tcPr>
                <w:p w14:paraId="0913675E" w14:textId="521D16FB" w:rsidR="00E43E53" w:rsidRPr="003F1756" w:rsidRDefault="003F1756" w:rsidP="003F1756">
                  <w:pPr>
                    <w:jc w:val="left"/>
                    <w:rPr>
                      <w:sz w:val="24"/>
                    </w:rPr>
                  </w:pPr>
                  <w:proofErr w:type="spellStart"/>
                  <w:r w:rsidRPr="003F1756">
                    <w:rPr>
                      <w:rFonts w:hint="eastAsia"/>
                      <w:sz w:val="24"/>
                    </w:rPr>
                    <w:t>Mysql</w:t>
                  </w:r>
                  <w:proofErr w:type="spellEnd"/>
                  <w:r w:rsidRPr="003F1756">
                    <w:rPr>
                      <w:rFonts w:hint="eastAsia"/>
                      <w:sz w:val="24"/>
                    </w:rPr>
                    <w:t>版本过高时会出现的错误，在数据库连接</w:t>
                  </w:r>
                  <w:proofErr w:type="spellStart"/>
                  <w:r w:rsidRPr="003F1756">
                    <w:rPr>
                      <w:rFonts w:hint="eastAsia"/>
                      <w:sz w:val="24"/>
                    </w:rPr>
                    <w:t>url</w:t>
                  </w:r>
                  <w:proofErr w:type="spellEnd"/>
                  <w:r w:rsidRPr="003F1756">
                    <w:rPr>
                      <w:rFonts w:hint="eastAsia"/>
                      <w:sz w:val="24"/>
                    </w:rPr>
                    <w:t>中添加</w:t>
                  </w:r>
                  <w:r w:rsidRPr="003F1756">
                    <w:rPr>
                      <w:sz w:val="24"/>
                    </w:rPr>
                    <w:t>?</w:t>
                  </w:r>
                  <w:proofErr w:type="spellStart"/>
                  <w:r w:rsidRPr="003F1756">
                    <w:rPr>
                      <w:sz w:val="24"/>
                    </w:rPr>
                    <w:t>serverTimezone</w:t>
                  </w:r>
                  <w:proofErr w:type="spellEnd"/>
                  <w:r w:rsidRPr="003F1756">
                    <w:rPr>
                      <w:sz w:val="24"/>
                    </w:rPr>
                    <w:t>=UTC</w:t>
                  </w:r>
                </w:p>
              </w:tc>
              <w:tc>
                <w:tcPr>
                  <w:tcW w:w="1616" w:type="pct"/>
                </w:tcPr>
                <w:p w14:paraId="487137D9" w14:textId="77777777" w:rsidR="00E43E53" w:rsidRPr="003F1756" w:rsidRDefault="00E43E53" w:rsidP="003F1756">
                  <w:pPr>
                    <w:jc w:val="left"/>
                    <w:rPr>
                      <w:sz w:val="24"/>
                    </w:rPr>
                  </w:pPr>
                </w:p>
              </w:tc>
            </w:tr>
            <w:tr w:rsidR="003F1756" w:rsidRPr="009835D5" w14:paraId="09742C6E" w14:textId="77777777" w:rsidTr="008727CC">
              <w:trPr>
                <w:jc w:val="center"/>
              </w:trPr>
              <w:tc>
                <w:tcPr>
                  <w:tcW w:w="745" w:type="pct"/>
                </w:tcPr>
                <w:p w14:paraId="3347ECDA" w14:textId="273934E8" w:rsidR="003F1756" w:rsidRPr="003F1756" w:rsidRDefault="003F1756" w:rsidP="003F1756">
                  <w:pPr>
                    <w:jc w:val="left"/>
                    <w:rPr>
                      <w:sz w:val="24"/>
                    </w:rPr>
                  </w:pPr>
                  <w:r w:rsidRPr="003F1756">
                    <w:rPr>
                      <w:rFonts w:hint="eastAsia"/>
                      <w:sz w:val="24"/>
                    </w:rPr>
                    <w:t>2</w:t>
                  </w:r>
                  <w:r w:rsidRPr="003F1756">
                    <w:rPr>
                      <w:sz w:val="24"/>
                    </w:rPr>
                    <w:t>020.6.16</w:t>
                  </w:r>
                </w:p>
              </w:tc>
              <w:tc>
                <w:tcPr>
                  <w:tcW w:w="1277" w:type="pct"/>
                </w:tcPr>
                <w:p w14:paraId="69564261" w14:textId="0A0DB18D" w:rsidR="003F1756" w:rsidRPr="003F1756" w:rsidRDefault="003F1756" w:rsidP="003F1756">
                  <w:pPr>
                    <w:jc w:val="left"/>
                    <w:rPr>
                      <w:sz w:val="24"/>
                    </w:rPr>
                  </w:pPr>
                  <w:r w:rsidRPr="003F1756">
                    <w:rPr>
                      <w:sz w:val="24"/>
                    </w:rPr>
                    <w:t xml:space="preserve">Variable Name must not be empty for </w:t>
                  </w:r>
                  <w:proofErr w:type="spellStart"/>
                  <w:proofErr w:type="gramStart"/>
                  <w:r w:rsidRPr="003F1756">
                    <w:rPr>
                      <w:sz w:val="24"/>
                    </w:rPr>
                    <w:t>element:JDBC</w:t>
                  </w:r>
                  <w:proofErr w:type="spellEnd"/>
                  <w:proofErr w:type="gramEnd"/>
                  <w:r w:rsidRPr="003F1756">
                    <w:rPr>
                      <w:sz w:val="24"/>
                    </w:rPr>
                    <w:t xml:space="preserve"> Connection Configuration</w:t>
                  </w:r>
                </w:p>
              </w:tc>
              <w:tc>
                <w:tcPr>
                  <w:tcW w:w="1362" w:type="pct"/>
                </w:tcPr>
                <w:p w14:paraId="2D3D859D" w14:textId="278737D1" w:rsidR="003F1756" w:rsidRPr="003F1756" w:rsidRDefault="003F1756" w:rsidP="003F1756">
                  <w:pPr>
                    <w:jc w:val="left"/>
                    <w:rPr>
                      <w:sz w:val="24"/>
                    </w:rPr>
                  </w:pPr>
                  <w:r w:rsidRPr="003F1756">
                    <w:rPr>
                      <w:rFonts w:hint="eastAsia"/>
                      <w:sz w:val="24"/>
                    </w:rPr>
                    <w:t>Variable Name</w:t>
                  </w:r>
                  <w:r w:rsidRPr="003F1756">
                    <w:rPr>
                      <w:rFonts w:hint="eastAsia"/>
                      <w:sz w:val="24"/>
                    </w:rPr>
                    <w:t>：配置元件的</w:t>
                  </w:r>
                  <w:proofErr w:type="gramStart"/>
                  <w:r w:rsidRPr="003F1756">
                    <w:rPr>
                      <w:rFonts w:hint="eastAsia"/>
                      <w:sz w:val="24"/>
                    </w:rPr>
                    <w:t>的</w:t>
                  </w:r>
                  <w:proofErr w:type="gramEnd"/>
                  <w:r w:rsidRPr="003F1756">
                    <w:rPr>
                      <w:rFonts w:hint="eastAsia"/>
                      <w:sz w:val="24"/>
                    </w:rPr>
                    <w:t>所有配置所保存的变量，自定义变量名称，多个</w:t>
                  </w:r>
                  <w:proofErr w:type="spellStart"/>
                  <w:r w:rsidRPr="003F1756">
                    <w:rPr>
                      <w:rFonts w:hint="eastAsia"/>
                      <w:sz w:val="24"/>
                    </w:rPr>
                    <w:t>jdbc</w:t>
                  </w:r>
                  <w:proofErr w:type="spellEnd"/>
                  <w:r w:rsidRPr="003F1756">
                    <w:rPr>
                      <w:rFonts w:hint="eastAsia"/>
                      <w:sz w:val="24"/>
                    </w:rPr>
                    <w:t>配置元件可以使用相同的变量，但是只有一个会被</w:t>
                  </w:r>
                  <w:proofErr w:type="spellStart"/>
                  <w:r w:rsidRPr="003F1756">
                    <w:rPr>
                      <w:rFonts w:hint="eastAsia"/>
                      <w:sz w:val="24"/>
                    </w:rPr>
                    <w:t>jdbc</w:t>
                  </w:r>
                  <w:proofErr w:type="spellEnd"/>
                  <w:r w:rsidRPr="003F1756">
                    <w:rPr>
                      <w:rFonts w:hint="eastAsia"/>
                      <w:sz w:val="24"/>
                    </w:rPr>
                    <w:t>请求使用，这里定义的变量名称会</w:t>
                  </w:r>
                  <w:proofErr w:type="gramStart"/>
                  <w:r w:rsidRPr="003F1756">
                    <w:rPr>
                      <w:rFonts w:hint="eastAsia"/>
                      <w:sz w:val="24"/>
                    </w:rPr>
                    <w:t>被之后</w:t>
                  </w:r>
                  <w:proofErr w:type="gramEnd"/>
                  <w:r w:rsidRPr="003F1756">
                    <w:rPr>
                      <w:rFonts w:hint="eastAsia"/>
                      <w:sz w:val="24"/>
                    </w:rPr>
                    <w:t>的</w:t>
                  </w:r>
                  <w:proofErr w:type="spellStart"/>
                  <w:r w:rsidRPr="003F1756">
                    <w:rPr>
                      <w:rFonts w:hint="eastAsia"/>
                      <w:sz w:val="24"/>
                    </w:rPr>
                    <w:t>jdbc</w:t>
                  </w:r>
                  <w:proofErr w:type="spellEnd"/>
                  <w:r w:rsidRPr="003F1756">
                    <w:rPr>
                      <w:rFonts w:hint="eastAsia"/>
                      <w:sz w:val="24"/>
                    </w:rPr>
                    <w:t>请求引用，以此来</w:t>
                  </w:r>
                  <w:r w:rsidRPr="003F1756">
                    <w:rPr>
                      <w:rFonts w:hint="eastAsia"/>
                      <w:sz w:val="24"/>
                    </w:rPr>
                    <w:lastRenderedPageBreak/>
                    <w:t>判断请求使用的是哪个配置元件所定义的数据库配置，</w:t>
                  </w:r>
                  <w:proofErr w:type="gramStart"/>
                  <w:r w:rsidRPr="003F1756">
                    <w:rPr>
                      <w:rFonts w:hint="eastAsia"/>
                      <w:sz w:val="24"/>
                    </w:rPr>
                    <w:t>必填项</w:t>
                  </w:r>
                  <w:proofErr w:type="gramEnd"/>
                </w:p>
              </w:tc>
              <w:tc>
                <w:tcPr>
                  <w:tcW w:w="1616" w:type="pct"/>
                </w:tcPr>
                <w:p w14:paraId="2C3BB3F9" w14:textId="77777777" w:rsidR="003F1756" w:rsidRPr="003F1756" w:rsidRDefault="003F1756" w:rsidP="003F1756">
                  <w:pPr>
                    <w:jc w:val="left"/>
                    <w:rPr>
                      <w:sz w:val="24"/>
                    </w:rPr>
                  </w:pPr>
                </w:p>
              </w:tc>
            </w:tr>
          </w:tbl>
          <w:p w14:paraId="3D3F7283" w14:textId="762A25F6" w:rsidR="00E43E53" w:rsidRPr="000F0D96" w:rsidRDefault="00E43E53" w:rsidP="008727CC">
            <w:pPr>
              <w:topLinePunct/>
              <w:adjustRightInd w:val="0"/>
              <w:snapToGrid w:val="0"/>
              <w:spacing w:line="300" w:lineRule="auto"/>
              <w:rPr>
                <w:color w:val="FF0000"/>
                <w:szCs w:val="21"/>
                <w:lang w:val="x-none"/>
              </w:rPr>
            </w:pPr>
          </w:p>
        </w:tc>
      </w:tr>
      <w:tr w:rsidR="00E43E53" w:rsidRPr="000F0D96" w14:paraId="256F5F3F" w14:textId="77777777" w:rsidTr="00A57963">
        <w:tc>
          <w:tcPr>
            <w:tcW w:w="8506" w:type="dxa"/>
            <w:gridSpan w:val="5"/>
            <w:shd w:val="clear" w:color="auto" w:fill="auto"/>
          </w:tcPr>
          <w:p w14:paraId="44DE765B" w14:textId="77777777" w:rsidR="00E43E53" w:rsidRPr="000F0D96" w:rsidRDefault="00E43E53" w:rsidP="008727CC">
            <w:pPr>
              <w:topLinePunct/>
              <w:adjustRightInd w:val="0"/>
              <w:snapToGrid w:val="0"/>
              <w:spacing w:line="300" w:lineRule="auto"/>
              <w:rPr>
                <w:b/>
                <w:sz w:val="24"/>
                <w:lang w:val="x-none"/>
              </w:rPr>
            </w:pPr>
            <w:r w:rsidRPr="000F0D96">
              <w:rPr>
                <w:b/>
                <w:sz w:val="24"/>
                <w:lang w:val="x-none"/>
              </w:rPr>
              <w:lastRenderedPageBreak/>
              <w:t>（</w:t>
            </w:r>
            <w:r w:rsidRPr="000F0D96">
              <w:rPr>
                <w:rFonts w:hint="eastAsia"/>
                <w:b/>
                <w:sz w:val="24"/>
                <w:lang w:val="x-none"/>
              </w:rPr>
              <w:t>3</w:t>
            </w:r>
            <w:r w:rsidRPr="000F0D96">
              <w:rPr>
                <w:b/>
                <w:sz w:val="24"/>
                <w:lang w:val="x-none"/>
              </w:rPr>
              <w:t>）</w:t>
            </w:r>
            <w:r w:rsidRPr="000F0D96">
              <w:rPr>
                <w:rFonts w:hint="eastAsia"/>
                <w:b/>
                <w:sz w:val="24"/>
                <w:lang w:val="x-none"/>
              </w:rPr>
              <w:t>结对开发</w:t>
            </w:r>
            <w:r w:rsidRPr="000F0D96">
              <w:rPr>
                <w:b/>
                <w:sz w:val="24"/>
                <w:lang w:val="x-none"/>
              </w:rPr>
              <w:t>工作</w:t>
            </w:r>
            <w:r w:rsidRPr="000F0D96">
              <w:rPr>
                <w:rFonts w:hint="eastAsia"/>
                <w:b/>
                <w:sz w:val="24"/>
                <w:lang w:val="x-none"/>
              </w:rPr>
              <w:t>现场照片</w:t>
            </w:r>
          </w:p>
        </w:tc>
      </w:tr>
      <w:tr w:rsidR="00E43E53" w:rsidRPr="000F0D96" w14:paraId="3BECB71E" w14:textId="77777777" w:rsidTr="00A57963">
        <w:tc>
          <w:tcPr>
            <w:tcW w:w="8506" w:type="dxa"/>
            <w:gridSpan w:val="5"/>
            <w:shd w:val="clear" w:color="auto" w:fill="auto"/>
          </w:tcPr>
          <w:p w14:paraId="3CA5B3BA" w14:textId="77777777" w:rsidR="00E43E53" w:rsidRPr="000F0D96" w:rsidRDefault="00E43E53" w:rsidP="008727CC">
            <w:pPr>
              <w:topLinePunct/>
              <w:adjustRightInd w:val="0"/>
              <w:snapToGrid w:val="0"/>
              <w:spacing w:line="300" w:lineRule="auto"/>
              <w:rPr>
                <w:sz w:val="24"/>
                <w:lang w:val="x-none"/>
              </w:rPr>
            </w:pPr>
            <w:r w:rsidRPr="000F0D96">
              <w:rPr>
                <w:rFonts w:hint="eastAsia"/>
                <w:sz w:val="24"/>
                <w:lang w:val="x-none"/>
              </w:rPr>
              <w:t>请其他同学帮助拍摄结对开发现场照片至少</w:t>
            </w:r>
            <w:r w:rsidRPr="000F0D96">
              <w:rPr>
                <w:rFonts w:hint="eastAsia"/>
                <w:sz w:val="24"/>
                <w:lang w:val="x-none"/>
              </w:rPr>
              <w:t>2</w:t>
            </w:r>
            <w:r w:rsidRPr="000F0D96">
              <w:rPr>
                <w:rFonts w:hint="eastAsia"/>
                <w:sz w:val="24"/>
                <w:lang w:val="x-none"/>
              </w:rPr>
              <w:t>张。</w:t>
            </w:r>
          </w:p>
        </w:tc>
      </w:tr>
      <w:tr w:rsidR="00E43E53" w:rsidRPr="009835D5" w14:paraId="25380BC8" w14:textId="77777777" w:rsidTr="00A57963">
        <w:tc>
          <w:tcPr>
            <w:tcW w:w="8506" w:type="dxa"/>
            <w:gridSpan w:val="5"/>
            <w:shd w:val="clear" w:color="auto" w:fill="auto"/>
          </w:tcPr>
          <w:p w14:paraId="171F421D" w14:textId="519F4EB0" w:rsidR="00E43E53" w:rsidRPr="009835D5" w:rsidRDefault="008A50E5" w:rsidP="003F1756">
            <w:pPr>
              <w:topLinePunct/>
              <w:adjustRightInd w:val="0"/>
              <w:snapToGrid w:val="0"/>
              <w:spacing w:line="300" w:lineRule="auto"/>
              <w:jc w:val="center"/>
            </w:pPr>
            <w:r>
              <w:rPr>
                <w:noProof/>
              </w:rPr>
              <w:lastRenderedPageBreak/>
              <w:drawing>
                <wp:inline distT="0" distB="0" distL="0" distR="0" wp14:anchorId="6D405DE5" wp14:editId="595F105A">
                  <wp:extent cx="1236980" cy="886333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6980" cy="8863330"/>
                          </a:xfrm>
                          <a:prstGeom prst="rect">
                            <a:avLst/>
                          </a:prstGeom>
                        </pic:spPr>
                      </pic:pic>
                    </a:graphicData>
                  </a:graphic>
                </wp:inline>
              </w:drawing>
            </w:r>
            <w:r w:rsidR="00E43E53" w:rsidRPr="009835D5">
              <w:t xml:space="preserve">     </w:t>
            </w:r>
            <w:r>
              <w:rPr>
                <w:noProof/>
              </w:rPr>
              <w:drawing>
                <wp:inline distT="0" distB="0" distL="0" distR="0" wp14:anchorId="24B58F20" wp14:editId="651E17D3">
                  <wp:extent cx="1414463" cy="8863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5304" cy="8868601"/>
                          </a:xfrm>
                          <a:prstGeom prst="rect">
                            <a:avLst/>
                          </a:prstGeom>
                        </pic:spPr>
                      </pic:pic>
                    </a:graphicData>
                  </a:graphic>
                </wp:inline>
              </w:drawing>
            </w:r>
          </w:p>
        </w:tc>
      </w:tr>
      <w:tr w:rsidR="00E43E53" w:rsidRPr="000F0D96" w14:paraId="6B64D16B" w14:textId="77777777" w:rsidTr="00A57963">
        <w:tc>
          <w:tcPr>
            <w:tcW w:w="6918" w:type="dxa"/>
            <w:gridSpan w:val="4"/>
            <w:shd w:val="clear" w:color="auto" w:fill="auto"/>
          </w:tcPr>
          <w:p w14:paraId="7228C8CD" w14:textId="77777777" w:rsidR="00E43E53" w:rsidRPr="000F0D96" w:rsidRDefault="00E43E53" w:rsidP="008727CC">
            <w:pPr>
              <w:pStyle w:val="10"/>
              <w:keepNext w:val="0"/>
              <w:keepLines w:val="0"/>
              <w:numPr>
                <w:ilvl w:val="0"/>
                <w:numId w:val="2"/>
              </w:numPr>
              <w:topLinePunct/>
              <w:adjustRightInd w:val="0"/>
              <w:snapToGrid w:val="0"/>
              <w:spacing w:before="240" w:after="240" w:line="300" w:lineRule="auto"/>
              <w:rPr>
                <w:sz w:val="32"/>
                <w:szCs w:val="32"/>
                <w:lang w:eastAsia="zh-CN"/>
              </w:rPr>
            </w:pPr>
            <w:bookmarkStart w:id="8" w:name="_Toc40518532"/>
            <w:r w:rsidRPr="000F0D96">
              <w:rPr>
                <w:rFonts w:hint="eastAsia"/>
                <w:sz w:val="32"/>
                <w:szCs w:val="32"/>
                <w:lang w:eastAsia="zh-CN"/>
              </w:rPr>
              <w:lastRenderedPageBreak/>
              <w:t>实验</w:t>
            </w:r>
            <w:r w:rsidRPr="000F0D96">
              <w:rPr>
                <w:sz w:val="32"/>
                <w:szCs w:val="32"/>
                <w:lang w:eastAsia="zh-CN"/>
              </w:rPr>
              <w:t>总结</w:t>
            </w:r>
            <w:bookmarkEnd w:id="8"/>
          </w:p>
        </w:tc>
        <w:tc>
          <w:tcPr>
            <w:tcW w:w="1588" w:type="dxa"/>
            <w:shd w:val="clear" w:color="auto" w:fill="auto"/>
          </w:tcPr>
          <w:p w14:paraId="21AC55D0" w14:textId="77777777" w:rsidR="00E43E53" w:rsidRPr="000F0D96" w:rsidRDefault="00E43E53" w:rsidP="008727CC">
            <w:pPr>
              <w:pStyle w:val="10"/>
              <w:keepNext w:val="0"/>
              <w:keepLines w:val="0"/>
              <w:topLinePunct/>
              <w:adjustRightInd w:val="0"/>
              <w:snapToGrid w:val="0"/>
              <w:spacing w:before="240" w:after="240" w:line="300" w:lineRule="auto"/>
              <w:rPr>
                <w:sz w:val="32"/>
                <w:szCs w:val="32"/>
                <w:lang w:eastAsia="zh-CN"/>
              </w:rPr>
            </w:pPr>
          </w:p>
        </w:tc>
      </w:tr>
      <w:bookmarkEnd w:id="2"/>
      <w:tr w:rsidR="00E43E53" w:rsidRPr="00B9327F" w14:paraId="43822E92" w14:textId="77777777" w:rsidTr="00A57963">
        <w:tc>
          <w:tcPr>
            <w:tcW w:w="8506" w:type="dxa"/>
            <w:gridSpan w:val="5"/>
            <w:shd w:val="clear" w:color="auto" w:fill="auto"/>
          </w:tcPr>
          <w:p w14:paraId="67E7D278" w14:textId="62412220" w:rsidR="00E43E53" w:rsidRPr="003F1756" w:rsidRDefault="00955428" w:rsidP="008727CC">
            <w:r w:rsidRPr="009B4120">
              <w:rPr>
                <w:rFonts w:hint="eastAsia"/>
              </w:rPr>
              <w:t>之前实验压力测试一直使用的是</w:t>
            </w:r>
            <w:r w:rsidRPr="009B4120">
              <w:rPr>
                <w:rFonts w:hint="eastAsia"/>
              </w:rPr>
              <w:t>a</w:t>
            </w:r>
            <w:r w:rsidRPr="009B4120">
              <w:t>pache</w:t>
            </w:r>
            <w:r w:rsidRPr="009B4120">
              <w:rPr>
                <w:rFonts w:hint="eastAsia"/>
              </w:rPr>
              <w:t>的</w:t>
            </w:r>
            <w:r w:rsidRPr="009B4120">
              <w:rPr>
                <w:rFonts w:hint="eastAsia"/>
              </w:rPr>
              <w:t>a</w:t>
            </w:r>
            <w:r w:rsidRPr="009B4120">
              <w:t>b</w:t>
            </w:r>
            <w:r w:rsidRPr="009B4120">
              <w:rPr>
                <w:rFonts w:hint="eastAsia"/>
              </w:rPr>
              <w:t>进行测试，本次使用的软件是</w:t>
            </w:r>
            <w:proofErr w:type="spellStart"/>
            <w:r w:rsidRPr="009B4120">
              <w:rPr>
                <w:rFonts w:hint="eastAsia"/>
              </w:rPr>
              <w:t>j</w:t>
            </w:r>
            <w:r w:rsidRPr="009B4120">
              <w:t>meter</w:t>
            </w:r>
            <w:proofErr w:type="spellEnd"/>
            <w:r w:rsidRPr="009B4120">
              <w:rPr>
                <w:rFonts w:hint="eastAsia"/>
              </w:rPr>
              <w:t>，并且通过</w:t>
            </w:r>
            <w:proofErr w:type="spellStart"/>
            <w:r w:rsidRPr="009B4120">
              <w:rPr>
                <w:rFonts w:hint="eastAsia"/>
              </w:rPr>
              <w:t>b</w:t>
            </w:r>
            <w:r w:rsidRPr="009B4120">
              <w:t>adboy</w:t>
            </w:r>
            <w:proofErr w:type="spellEnd"/>
            <w:r w:rsidRPr="009B4120">
              <w:rPr>
                <w:rFonts w:hint="eastAsia"/>
              </w:rPr>
              <w:t>录制脚本操作，简化了</w:t>
            </w:r>
            <w:proofErr w:type="spellStart"/>
            <w:r w:rsidRPr="009B4120">
              <w:rPr>
                <w:rFonts w:hint="eastAsia"/>
              </w:rPr>
              <w:t>j</w:t>
            </w:r>
            <w:r w:rsidRPr="009B4120">
              <w:t>meter</w:t>
            </w:r>
            <w:proofErr w:type="spellEnd"/>
            <w:r w:rsidRPr="009B4120">
              <w:rPr>
                <w:rFonts w:hint="eastAsia"/>
              </w:rPr>
              <w:t>的使用，方便了压力测试的参数化，检查点等方面的操作。</w:t>
            </w:r>
            <w:r w:rsidR="003F1756">
              <w:rPr>
                <w:rFonts w:hint="eastAsia"/>
              </w:rPr>
              <w:t>实验进行到这一步，</w:t>
            </w:r>
            <w:proofErr w:type="gramStart"/>
            <w:r w:rsidR="003F1756">
              <w:rPr>
                <w:rFonts w:hint="eastAsia"/>
              </w:rPr>
              <w:t>一</w:t>
            </w:r>
            <w:proofErr w:type="gramEnd"/>
            <w:r w:rsidR="003F1756">
              <w:rPr>
                <w:rFonts w:hint="eastAsia"/>
              </w:rPr>
              <w:t>整个学期的</w:t>
            </w:r>
            <w:r w:rsidR="00B9327F">
              <w:rPr>
                <w:rFonts w:hint="eastAsia"/>
              </w:rPr>
              <w:t>内容终于组成了一个完整的闭包，从对遗留系统</w:t>
            </w:r>
            <w:proofErr w:type="gramStart"/>
            <w:r w:rsidR="00B9327F">
              <w:rPr>
                <w:rFonts w:hint="eastAsia"/>
              </w:rPr>
              <w:t>一</w:t>
            </w:r>
            <w:proofErr w:type="gramEnd"/>
            <w:r w:rsidR="00B9327F">
              <w:rPr>
                <w:rFonts w:hint="eastAsia"/>
              </w:rPr>
              <w:t>步步的改造，数据层负载均衡，计算层缓存与分库分表，表示层性能优化，最后使用专业的性能测试工具对这个相较课程进行前已经大大改进的分布式系统做性能测试，压力测试。虽然只能算是体验式的，但是却足够成为我们在这一方向的第一步，往往是最难的第一步，之后的学习工作中，有了这个基础就能进一步练习相关技能，课程无疑是提高技术水平重要的敲门砖。</w:t>
            </w:r>
          </w:p>
        </w:tc>
      </w:tr>
      <w:tr w:rsidR="00E43E53" w:rsidRPr="000F0D96" w14:paraId="06FAD9CE" w14:textId="77777777" w:rsidTr="00A57963">
        <w:tc>
          <w:tcPr>
            <w:tcW w:w="6918" w:type="dxa"/>
            <w:gridSpan w:val="4"/>
            <w:shd w:val="clear" w:color="auto" w:fill="auto"/>
          </w:tcPr>
          <w:p w14:paraId="74415CDF" w14:textId="01CA9856" w:rsidR="00E43E53" w:rsidRPr="000F0D96" w:rsidRDefault="00E43E53" w:rsidP="008727CC">
            <w:pPr>
              <w:pStyle w:val="10"/>
              <w:keepNext w:val="0"/>
              <w:keepLines w:val="0"/>
              <w:numPr>
                <w:ilvl w:val="0"/>
                <w:numId w:val="2"/>
              </w:numPr>
              <w:topLinePunct/>
              <w:adjustRightInd w:val="0"/>
              <w:snapToGrid w:val="0"/>
              <w:spacing w:before="240" w:after="240" w:line="300" w:lineRule="auto"/>
              <w:rPr>
                <w:sz w:val="32"/>
                <w:szCs w:val="32"/>
                <w:lang w:eastAsia="zh-CN"/>
              </w:rPr>
            </w:pPr>
            <w:bookmarkStart w:id="9" w:name="_Toc40518533"/>
            <w:r w:rsidRPr="000F0D96">
              <w:rPr>
                <w:rFonts w:hint="eastAsia"/>
                <w:color w:val="000000"/>
                <w:sz w:val="32"/>
                <w:szCs w:val="32"/>
                <w:lang w:eastAsia="zh-CN"/>
              </w:rPr>
              <w:t>教师评语</w:t>
            </w:r>
            <w:bookmarkEnd w:id="9"/>
          </w:p>
        </w:tc>
        <w:tc>
          <w:tcPr>
            <w:tcW w:w="1588" w:type="dxa"/>
            <w:shd w:val="clear" w:color="auto" w:fill="auto"/>
          </w:tcPr>
          <w:p w14:paraId="0A94BBF2" w14:textId="77777777" w:rsidR="00E43E53" w:rsidRPr="000F0D96" w:rsidRDefault="00E43E53" w:rsidP="008727CC">
            <w:pPr>
              <w:pStyle w:val="10"/>
              <w:keepNext w:val="0"/>
              <w:keepLines w:val="0"/>
              <w:topLinePunct/>
              <w:adjustRightInd w:val="0"/>
              <w:snapToGrid w:val="0"/>
              <w:spacing w:before="240" w:after="240" w:line="300" w:lineRule="auto"/>
              <w:rPr>
                <w:sz w:val="32"/>
                <w:szCs w:val="32"/>
                <w:lang w:eastAsia="zh-CN"/>
              </w:rPr>
            </w:pPr>
          </w:p>
        </w:tc>
      </w:tr>
      <w:tr w:rsidR="00E43E53" w:rsidRPr="000F0D96" w14:paraId="7C7A03A2" w14:textId="77777777" w:rsidTr="00A57963">
        <w:tc>
          <w:tcPr>
            <w:tcW w:w="8506" w:type="dxa"/>
            <w:gridSpan w:val="5"/>
            <w:shd w:val="clear" w:color="auto" w:fill="auto"/>
          </w:tcPr>
          <w:p w14:paraId="608271BA" w14:textId="77777777" w:rsidR="00E43E53" w:rsidRPr="000F0D96" w:rsidRDefault="00E43E53" w:rsidP="008727CC">
            <w:pPr>
              <w:rPr>
                <w:color w:val="FF0000"/>
                <w:lang w:val="x-none"/>
              </w:rPr>
            </w:pPr>
          </w:p>
          <w:p w14:paraId="0751C7C3" w14:textId="77777777" w:rsidR="00E43E53" w:rsidRPr="000F0D96" w:rsidRDefault="00E43E53" w:rsidP="008727CC">
            <w:pPr>
              <w:rPr>
                <w:color w:val="FF0000"/>
                <w:lang w:val="x-none"/>
              </w:rPr>
            </w:pPr>
          </w:p>
          <w:p w14:paraId="6769397D" w14:textId="77777777" w:rsidR="00E43E53" w:rsidRPr="000F0D96" w:rsidRDefault="00E43E53" w:rsidP="008727CC">
            <w:pPr>
              <w:rPr>
                <w:color w:val="FF0000"/>
                <w:lang w:val="x-none"/>
              </w:rPr>
            </w:pPr>
          </w:p>
          <w:p w14:paraId="4ACF4C59" w14:textId="77777777" w:rsidR="00E43E53" w:rsidRPr="000F0D96" w:rsidRDefault="00E43E53" w:rsidP="008727CC">
            <w:pPr>
              <w:rPr>
                <w:color w:val="FF0000"/>
                <w:lang w:val="x-none"/>
              </w:rPr>
            </w:pPr>
          </w:p>
          <w:p w14:paraId="0DB0C74E" w14:textId="77777777" w:rsidR="00E43E53" w:rsidRPr="000F0D96" w:rsidRDefault="00E43E53" w:rsidP="008727CC">
            <w:pPr>
              <w:rPr>
                <w:color w:val="FF0000"/>
                <w:lang w:val="x-none"/>
              </w:rPr>
            </w:pPr>
          </w:p>
          <w:p w14:paraId="51DAAE10" w14:textId="77777777" w:rsidR="00E43E53" w:rsidRPr="000F0D96" w:rsidRDefault="00E43E53" w:rsidP="008727CC">
            <w:pPr>
              <w:rPr>
                <w:color w:val="FF0000"/>
                <w:lang w:val="x-none"/>
              </w:rPr>
            </w:pPr>
          </w:p>
          <w:p w14:paraId="4D547487" w14:textId="77777777" w:rsidR="00E43E53" w:rsidRPr="000F0D96" w:rsidRDefault="00E43E53" w:rsidP="008727CC">
            <w:pPr>
              <w:rPr>
                <w:color w:val="FF0000"/>
                <w:lang w:val="x-none"/>
              </w:rPr>
            </w:pPr>
          </w:p>
          <w:p w14:paraId="3C073B48" w14:textId="77777777" w:rsidR="00E43E53" w:rsidRPr="000F0D96" w:rsidRDefault="00E43E53" w:rsidP="008727CC">
            <w:pPr>
              <w:rPr>
                <w:color w:val="FF0000"/>
                <w:lang w:val="x-none"/>
              </w:rPr>
            </w:pPr>
          </w:p>
        </w:tc>
      </w:tr>
    </w:tbl>
    <w:p w14:paraId="6FEA4CD1" w14:textId="77777777" w:rsidR="00E43E53" w:rsidRPr="00F71361" w:rsidRDefault="00E43E53" w:rsidP="00E43E53">
      <w:pPr>
        <w:rPr>
          <w:color w:val="FF0000"/>
          <w:lang w:val="x-none"/>
        </w:rPr>
      </w:pPr>
    </w:p>
    <w:p w14:paraId="0A91EE95" w14:textId="77777777" w:rsidR="00E43E53" w:rsidRPr="003E188A" w:rsidRDefault="00E43E53" w:rsidP="00E43E53"/>
    <w:p w14:paraId="1B7A78F6" w14:textId="77777777" w:rsidR="00A04035" w:rsidRPr="00F71361" w:rsidRDefault="00A04035" w:rsidP="00E43E53">
      <w:pPr>
        <w:pStyle w:val="10"/>
        <w:topLinePunct/>
        <w:adjustRightInd w:val="0"/>
        <w:snapToGrid w:val="0"/>
        <w:spacing w:before="240" w:after="240" w:line="300" w:lineRule="auto"/>
        <w:rPr>
          <w:color w:val="FF0000"/>
        </w:rPr>
      </w:pPr>
    </w:p>
    <w:sectPr w:rsidR="00A04035" w:rsidRPr="00F71361" w:rsidSect="008B3182">
      <w:headerReference w:type="first" r:id="rId4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EAF7C" w14:textId="77777777" w:rsidR="00C14AA8" w:rsidRDefault="00C14AA8">
      <w:r>
        <w:separator/>
      </w:r>
    </w:p>
  </w:endnote>
  <w:endnote w:type="continuationSeparator" w:id="0">
    <w:p w14:paraId="5AA67162" w14:textId="77777777" w:rsidR="00C14AA8" w:rsidRDefault="00C14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60213" w14:textId="77777777" w:rsidR="00321ECC" w:rsidRDefault="00321ECC" w:rsidP="008B3182">
    <w:pPr>
      <w:pStyle w:val="af0"/>
      <w:framePr w:wrap="around" w:vAnchor="text" w:hAnchor="margin" w:xAlign="center" w:y="1"/>
      <w:rPr>
        <w:rStyle w:val="a3"/>
      </w:rPr>
    </w:pPr>
    <w:r>
      <w:fldChar w:fldCharType="begin"/>
    </w:r>
    <w:r>
      <w:rPr>
        <w:rStyle w:val="a3"/>
      </w:rPr>
      <w:instrText xml:space="preserve">PAGE  </w:instrText>
    </w:r>
    <w:r>
      <w:fldChar w:fldCharType="end"/>
    </w:r>
  </w:p>
  <w:p w14:paraId="180A391F" w14:textId="77777777" w:rsidR="00321ECC" w:rsidRDefault="00321ECC">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5E41B" w14:textId="77777777" w:rsidR="00321ECC" w:rsidRDefault="00321ECC" w:rsidP="00D61324">
    <w:pPr>
      <w:pStyle w:val="af0"/>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3B491B">
      <w:rPr>
        <w:rStyle w:val="a3"/>
        <w:noProof/>
      </w:rPr>
      <w:t>3</w:t>
    </w:r>
    <w:r>
      <w:rPr>
        <w:rStyle w:val="a3"/>
      </w:rPr>
      <w:fldChar w:fldCharType="end"/>
    </w:r>
  </w:p>
  <w:p w14:paraId="3E1C96CE" w14:textId="77777777" w:rsidR="00321ECC" w:rsidRDefault="00FC59D5">
    <w:pPr>
      <w:pStyle w:val="aa"/>
    </w:pPr>
    <w:r>
      <w:rPr>
        <w:noProof/>
        <w:lang w:val="en-US" w:eastAsia="zh-CN"/>
      </w:rPr>
      <mc:AlternateContent>
        <mc:Choice Requires="wps">
          <w:drawing>
            <wp:anchor distT="0" distB="0" distL="114300" distR="114300" simplePos="0" relativeHeight="251657728" behindDoc="0" locked="0" layoutInCell="1" allowOverlap="1" wp14:anchorId="495E3430" wp14:editId="3E0501B6">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F68A6" w14:textId="77777777" w:rsidR="00321ECC" w:rsidRDefault="00321ECC">
                          <w:pPr>
                            <w:pStyle w:val="af0"/>
                            <w:rPr>
                              <w:rStyle w:val="a3"/>
                              <w:rFonts w:eastAsia="Arial Unicode MS"/>
                              <w:sz w:val="21"/>
                              <w:szCs w:val="21"/>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95E3430" id="文本框83" o:spid="_x0000_s1026" style="position:absolute;left:0;text-align:left;margin-left:0;margin-top:0;width:9.05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" filled="f" stroked="f">
              <v:textbox style="mso-fit-shape-to-text:t" inset="0,0,0,0">
                <w:txbxContent>
                  <w:p w14:paraId="611F68A6" w14:textId="77777777" w:rsidR="00321ECC" w:rsidRDefault="00321ECC">
                    <w:pPr>
                      <w:pStyle w:val="af0"/>
                      <w:rPr>
                        <w:rStyle w:val="a3"/>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90332" w14:textId="77777777" w:rsidR="00C14AA8" w:rsidRDefault="00C14AA8">
      <w:r>
        <w:separator/>
      </w:r>
    </w:p>
  </w:footnote>
  <w:footnote w:type="continuationSeparator" w:id="0">
    <w:p w14:paraId="0E100BDF" w14:textId="77777777" w:rsidR="00C14AA8" w:rsidRDefault="00C14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05479" w14:textId="77777777" w:rsidR="00321ECC" w:rsidRDefault="00321ECC">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D51B5" w14:textId="0C833485" w:rsidR="00321ECC" w:rsidRPr="00491356" w:rsidRDefault="00321ECC" w:rsidP="00B654D2">
    <w:pPr>
      <w:pStyle w:val="a6"/>
      <w:pBdr>
        <w:bottom w:val="double" w:sz="4" w:space="1" w:color="auto"/>
      </w:pBdr>
      <w:rPr>
        <w:sz w:val="21"/>
        <w:szCs w:val="21"/>
        <w:lang w:eastAsia="zh-CN"/>
      </w:rPr>
    </w:pPr>
    <w:r>
      <w:rPr>
        <w:rFonts w:hint="eastAsia"/>
        <w:sz w:val="21"/>
        <w:szCs w:val="21"/>
      </w:rPr>
      <w:t>《</w:t>
    </w:r>
    <w:proofErr w:type="spellStart"/>
    <w:r>
      <w:rPr>
        <w:rFonts w:hint="eastAsia"/>
        <w:sz w:val="21"/>
        <w:szCs w:val="21"/>
      </w:rPr>
      <w:t>软件</w:t>
    </w:r>
    <w:r w:rsidR="00EC439C">
      <w:rPr>
        <w:rFonts w:hint="eastAsia"/>
        <w:sz w:val="21"/>
        <w:szCs w:val="21"/>
        <w:lang w:eastAsia="zh-CN"/>
      </w:rPr>
      <w:t>架构与中间件</w:t>
    </w:r>
    <w:proofErr w:type="spellEnd"/>
    <w:r>
      <w:rPr>
        <w:rFonts w:hint="eastAsia"/>
        <w:sz w:val="21"/>
        <w:szCs w:val="21"/>
      </w:rPr>
      <w:t>》</w:t>
    </w:r>
    <w:proofErr w:type="spellStart"/>
    <w:r>
      <w:rPr>
        <w:rFonts w:hint="eastAsia"/>
        <w:sz w:val="21"/>
        <w:szCs w:val="21"/>
        <w:lang w:eastAsia="zh-CN"/>
      </w:rPr>
      <w:t>实验报告</w:t>
    </w:r>
    <w:proofErr w:type="spellEnd"/>
    <w:r>
      <w:rPr>
        <w:rFonts w:hint="eastAsia"/>
        <w:sz w:val="21"/>
        <w:szCs w:val="21"/>
        <w:lang w:eastAsia="zh-CN"/>
      </w:rPr>
      <w:t xml:space="preserve"> </w:t>
    </w:r>
    <w:r>
      <w:rPr>
        <w:sz w:val="21"/>
        <w:szCs w:val="21"/>
        <w:lang w:eastAsia="zh-CN"/>
      </w:rPr>
      <w:t xml:space="preserve">          </w:t>
    </w:r>
    <w:r>
      <w:rPr>
        <w:rFonts w:hint="eastAsia"/>
        <w:sz w:val="21"/>
        <w:szCs w:val="21"/>
      </w:rPr>
      <w:tab/>
    </w:r>
    <w:r>
      <w:rPr>
        <w:rFonts w:hint="eastAsia"/>
        <w:sz w:val="21"/>
        <w:szCs w:val="21"/>
        <w:lang w:eastAsia="zh-CN"/>
      </w:rPr>
      <w:t>Lab</w:t>
    </w:r>
    <w:r w:rsidR="00102F7C">
      <w:rPr>
        <w:sz w:val="21"/>
        <w:szCs w:val="21"/>
        <w:lang w:eastAsia="zh-CN"/>
      </w:rPr>
      <w:t>5</w:t>
    </w:r>
    <w:r>
      <w:rPr>
        <w:rFonts w:hint="eastAsia"/>
        <w:sz w:val="21"/>
        <w:szCs w:val="21"/>
        <w:lang w:eastAsia="zh-CN"/>
      </w:rPr>
      <w:t>：</w:t>
    </w:r>
    <w:r w:rsidR="00D770A8" w:rsidRPr="00D770A8">
      <w:rPr>
        <w:rFonts w:hint="eastAsia"/>
        <w:sz w:val="21"/>
        <w:szCs w:val="21"/>
        <w:lang w:eastAsia="zh-CN"/>
      </w:rPr>
      <w:t>系统质量测试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5870D" w14:textId="77777777" w:rsidR="00321ECC" w:rsidRDefault="00321ECC">
    <w:pPr>
      <w:pStyle w:val="a6"/>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0"/>
    <w:multiLevelType w:val="multilevel"/>
    <w:tmpl w:val="00000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0000012"/>
    <w:multiLevelType w:val="multilevel"/>
    <w:tmpl w:val="00000012"/>
    <w:lvl w:ilvl="0">
      <w:start w:val="1"/>
      <w:numFmt w:val="decimal"/>
      <w:lvlText w:val="%1."/>
      <w:lvlJc w:val="left"/>
      <w:pPr>
        <w:ind w:left="840" w:hanging="42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3" w15:restartNumberingAfterBreak="0">
    <w:nsid w:val="00000018"/>
    <w:multiLevelType w:val="multilevel"/>
    <w:tmpl w:val="00000018"/>
    <w:lvl w:ilvl="0">
      <w:start w:val="3"/>
      <w:numFmt w:val="bullet"/>
      <w:lvlText w:val="●"/>
      <w:lvlJc w:val="left"/>
      <w:pPr>
        <w:tabs>
          <w:tab w:val="num" w:pos="1200"/>
        </w:tabs>
        <w:ind w:left="120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000001B"/>
    <w:multiLevelType w:val="multilevel"/>
    <w:tmpl w:val="0000001B"/>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5" w15:restartNumberingAfterBreak="0">
    <w:nsid w:val="0000001C"/>
    <w:multiLevelType w:val="multilevel"/>
    <w:tmpl w:val="0000001C"/>
    <w:lvl w:ilvl="0">
      <w:start w:val="1"/>
      <w:numFmt w:val="decimal"/>
      <w:lvlText w:val="%1．"/>
      <w:lvlJc w:val="left"/>
      <w:pPr>
        <w:ind w:left="1620" w:hanging="36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6" w15:restartNumberingAfterBreak="0">
    <w:nsid w:val="0000001D"/>
    <w:multiLevelType w:val="multilevel"/>
    <w:tmpl w:val="0000001D"/>
    <w:lvl w:ilvl="0">
      <w:start w:val="1"/>
      <w:numFmt w:val="decimal"/>
      <w:lvlText w:val="%1）"/>
      <w:lvlJc w:val="left"/>
      <w:pPr>
        <w:ind w:left="720" w:hanging="360"/>
      </w:pPr>
      <w:rPr>
        <w:rFonts w:ascii="Times New Roman" w:hint="default"/>
      </w:rPr>
    </w:lvl>
    <w:lvl w:ilvl="1">
      <w:start w:val="1"/>
      <w:numFmt w:val="lowerLetter"/>
      <w:lvlText w:val="%2)"/>
      <w:lvlJc w:val="left"/>
      <w:pPr>
        <w:ind w:left="1200" w:hanging="420"/>
      </w:pPr>
      <w:rPr>
        <w:rFonts w:ascii="Times New Roman" w:hint="default"/>
      </w:rPr>
    </w:lvl>
    <w:lvl w:ilvl="2">
      <w:start w:val="1"/>
      <w:numFmt w:val="lowerRoman"/>
      <w:lvlText w:val="%3."/>
      <w:lvlJc w:val="right"/>
      <w:pPr>
        <w:ind w:left="1620" w:hanging="420"/>
      </w:pPr>
      <w:rPr>
        <w:rFonts w:ascii="Times New Roman" w:hint="default"/>
      </w:rPr>
    </w:lvl>
    <w:lvl w:ilvl="3">
      <w:start w:val="1"/>
      <w:numFmt w:val="decimal"/>
      <w:lvlText w:val="%4."/>
      <w:lvlJc w:val="left"/>
      <w:pPr>
        <w:ind w:left="2040" w:hanging="420"/>
      </w:pPr>
      <w:rPr>
        <w:rFonts w:ascii="Times New Roman" w:hint="default"/>
      </w:rPr>
    </w:lvl>
    <w:lvl w:ilvl="4">
      <w:start w:val="1"/>
      <w:numFmt w:val="lowerLetter"/>
      <w:lvlText w:val="%5)"/>
      <w:lvlJc w:val="left"/>
      <w:pPr>
        <w:ind w:left="2460" w:hanging="420"/>
      </w:pPr>
      <w:rPr>
        <w:rFonts w:ascii="Times New Roman" w:hint="default"/>
      </w:rPr>
    </w:lvl>
    <w:lvl w:ilvl="5">
      <w:start w:val="1"/>
      <w:numFmt w:val="lowerRoman"/>
      <w:lvlText w:val="%6."/>
      <w:lvlJc w:val="right"/>
      <w:pPr>
        <w:ind w:left="2880" w:hanging="420"/>
      </w:pPr>
      <w:rPr>
        <w:rFonts w:ascii="Times New Roman" w:hint="default"/>
      </w:rPr>
    </w:lvl>
    <w:lvl w:ilvl="6">
      <w:start w:val="1"/>
      <w:numFmt w:val="decimal"/>
      <w:lvlText w:val="%7."/>
      <w:lvlJc w:val="left"/>
      <w:pPr>
        <w:ind w:left="3300" w:hanging="420"/>
      </w:pPr>
      <w:rPr>
        <w:rFonts w:ascii="Times New Roman" w:hint="default"/>
      </w:rPr>
    </w:lvl>
    <w:lvl w:ilvl="7">
      <w:start w:val="1"/>
      <w:numFmt w:val="lowerLetter"/>
      <w:lvlText w:val="%8)"/>
      <w:lvlJc w:val="left"/>
      <w:pPr>
        <w:ind w:left="3720" w:hanging="420"/>
      </w:pPr>
      <w:rPr>
        <w:rFonts w:ascii="Times New Roman" w:hint="default"/>
      </w:rPr>
    </w:lvl>
    <w:lvl w:ilvl="8">
      <w:start w:val="1"/>
      <w:numFmt w:val="lowerRoman"/>
      <w:lvlText w:val="%9."/>
      <w:lvlJc w:val="right"/>
      <w:pPr>
        <w:ind w:left="4140" w:hanging="420"/>
      </w:pPr>
      <w:rPr>
        <w:rFonts w:ascii="Times New Roman" w:hint="default"/>
      </w:rPr>
    </w:lvl>
  </w:abstractNum>
  <w:abstractNum w:abstractNumId="7" w15:restartNumberingAfterBreak="0">
    <w:nsid w:val="0000001E"/>
    <w:multiLevelType w:val="multilevel"/>
    <w:tmpl w:val="00000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000001F"/>
    <w:multiLevelType w:val="multilevel"/>
    <w:tmpl w:val="0000001F"/>
    <w:lvl w:ilvl="0">
      <w:start w:val="1"/>
      <w:numFmt w:val="bullet"/>
      <w:lvlText w:val="•"/>
      <w:lvlJc w:val="left"/>
      <w:pPr>
        <w:tabs>
          <w:tab w:val="num" w:pos="720"/>
        </w:tabs>
        <w:ind w:left="720" w:hanging="360"/>
      </w:pPr>
      <w:rPr>
        <w:rFonts w:ascii="宋体" w:hAnsi="宋体" w:hint="default"/>
      </w:rPr>
    </w:lvl>
    <w:lvl w:ilvl="1">
      <w:start w:val="186"/>
      <w:numFmt w:val="bullet"/>
      <w:lvlText w:val="•"/>
      <w:lvlJc w:val="left"/>
      <w:pPr>
        <w:tabs>
          <w:tab w:val="num" w:pos="1440"/>
        </w:tabs>
        <w:ind w:left="1440" w:hanging="360"/>
      </w:pPr>
      <w:rPr>
        <w:rFonts w:ascii="宋体" w:hAnsi="宋体" w:hint="default"/>
      </w:rPr>
    </w:lvl>
    <w:lvl w:ilvl="2">
      <w:start w:val="1"/>
      <w:numFmt w:val="bullet"/>
      <w:lvlText w:val="•"/>
      <w:lvlJc w:val="left"/>
      <w:pPr>
        <w:tabs>
          <w:tab w:val="num" w:pos="2160"/>
        </w:tabs>
        <w:ind w:left="2160" w:hanging="360"/>
      </w:pPr>
      <w:rPr>
        <w:rFonts w:ascii="宋体" w:hAnsi="宋体" w:hint="default"/>
      </w:rPr>
    </w:lvl>
    <w:lvl w:ilvl="3">
      <w:start w:val="1"/>
      <w:numFmt w:val="bullet"/>
      <w:lvlText w:val="•"/>
      <w:lvlJc w:val="left"/>
      <w:pPr>
        <w:tabs>
          <w:tab w:val="num" w:pos="2880"/>
        </w:tabs>
        <w:ind w:left="2880" w:hanging="360"/>
      </w:pPr>
      <w:rPr>
        <w:rFonts w:ascii="宋体" w:hAnsi="宋体" w:hint="default"/>
      </w:rPr>
    </w:lvl>
    <w:lvl w:ilvl="4">
      <w:start w:val="1"/>
      <w:numFmt w:val="bullet"/>
      <w:lvlText w:val="•"/>
      <w:lvlJc w:val="left"/>
      <w:pPr>
        <w:tabs>
          <w:tab w:val="num" w:pos="3600"/>
        </w:tabs>
        <w:ind w:left="3600" w:hanging="360"/>
      </w:pPr>
      <w:rPr>
        <w:rFonts w:ascii="宋体" w:hAnsi="宋体" w:hint="default"/>
      </w:rPr>
    </w:lvl>
    <w:lvl w:ilvl="5">
      <w:start w:val="1"/>
      <w:numFmt w:val="bullet"/>
      <w:lvlText w:val="•"/>
      <w:lvlJc w:val="left"/>
      <w:pPr>
        <w:tabs>
          <w:tab w:val="num" w:pos="4320"/>
        </w:tabs>
        <w:ind w:left="4320" w:hanging="360"/>
      </w:pPr>
      <w:rPr>
        <w:rFonts w:ascii="宋体" w:hAnsi="宋体" w:hint="default"/>
      </w:rPr>
    </w:lvl>
    <w:lvl w:ilvl="6">
      <w:start w:val="1"/>
      <w:numFmt w:val="bullet"/>
      <w:lvlText w:val="•"/>
      <w:lvlJc w:val="left"/>
      <w:pPr>
        <w:tabs>
          <w:tab w:val="num" w:pos="5040"/>
        </w:tabs>
        <w:ind w:left="5040" w:hanging="360"/>
      </w:pPr>
      <w:rPr>
        <w:rFonts w:ascii="宋体" w:hAnsi="宋体" w:hint="default"/>
      </w:rPr>
    </w:lvl>
    <w:lvl w:ilvl="7">
      <w:start w:val="1"/>
      <w:numFmt w:val="bullet"/>
      <w:lvlText w:val="•"/>
      <w:lvlJc w:val="left"/>
      <w:pPr>
        <w:tabs>
          <w:tab w:val="num" w:pos="5760"/>
        </w:tabs>
        <w:ind w:left="5760" w:hanging="360"/>
      </w:pPr>
      <w:rPr>
        <w:rFonts w:ascii="宋体" w:hAnsi="宋体" w:hint="default"/>
      </w:rPr>
    </w:lvl>
    <w:lvl w:ilvl="8">
      <w:start w:val="1"/>
      <w:numFmt w:val="bullet"/>
      <w:lvlText w:val="•"/>
      <w:lvlJc w:val="left"/>
      <w:pPr>
        <w:tabs>
          <w:tab w:val="num" w:pos="6480"/>
        </w:tabs>
        <w:ind w:left="6480" w:hanging="360"/>
      </w:pPr>
      <w:rPr>
        <w:rFonts w:ascii="宋体" w:hAnsi="宋体" w:hint="default"/>
      </w:rPr>
    </w:lvl>
  </w:abstractNum>
  <w:abstractNum w:abstractNumId="9" w15:restartNumberingAfterBreak="0">
    <w:nsid w:val="00000020"/>
    <w:multiLevelType w:val="multilevel"/>
    <w:tmpl w:val="00000020"/>
    <w:lvl w:ilvl="0">
      <w:start w:val="1"/>
      <w:numFmt w:val="lowerLetter"/>
      <w:lvlText w:val="%1."/>
      <w:lvlJc w:val="left"/>
      <w:pPr>
        <w:ind w:left="360" w:hanging="360"/>
      </w:pPr>
      <w:rPr>
        <w:rFonts w:ascii="Times New Roman" w:hint="default"/>
      </w:rPr>
    </w:lvl>
    <w:lvl w:ilvl="1">
      <w:start w:val="1"/>
      <w:numFmt w:val="lowerLetter"/>
      <w:lvlText w:val="%2)"/>
      <w:lvlJc w:val="left"/>
      <w:pPr>
        <w:ind w:left="840" w:hanging="420"/>
      </w:pPr>
      <w:rPr>
        <w:rFonts w:ascii="Times New Roman" w:hint="default"/>
      </w:rPr>
    </w:lvl>
    <w:lvl w:ilvl="2">
      <w:start w:val="1"/>
      <w:numFmt w:val="lowerRoman"/>
      <w:lvlText w:val="%3."/>
      <w:lvlJc w:val="right"/>
      <w:pPr>
        <w:ind w:left="1260" w:hanging="420"/>
      </w:pPr>
      <w:rPr>
        <w:rFonts w:ascii="Times New Roman" w:hint="default"/>
      </w:rPr>
    </w:lvl>
    <w:lvl w:ilvl="3">
      <w:start w:val="1"/>
      <w:numFmt w:val="decimal"/>
      <w:lvlText w:val="%4."/>
      <w:lvlJc w:val="left"/>
      <w:pPr>
        <w:ind w:left="1680" w:hanging="420"/>
      </w:pPr>
      <w:rPr>
        <w:rFonts w:ascii="Times New Roman" w:hint="default"/>
      </w:rPr>
    </w:lvl>
    <w:lvl w:ilvl="4">
      <w:start w:val="1"/>
      <w:numFmt w:val="lowerLetter"/>
      <w:lvlText w:val="%5)"/>
      <w:lvlJc w:val="left"/>
      <w:pPr>
        <w:ind w:left="2100" w:hanging="420"/>
      </w:pPr>
      <w:rPr>
        <w:rFonts w:ascii="Times New Roman" w:hint="default"/>
      </w:rPr>
    </w:lvl>
    <w:lvl w:ilvl="5">
      <w:start w:val="1"/>
      <w:numFmt w:val="lowerRoman"/>
      <w:lvlText w:val="%6."/>
      <w:lvlJc w:val="right"/>
      <w:pPr>
        <w:ind w:left="2520" w:hanging="420"/>
      </w:pPr>
      <w:rPr>
        <w:rFonts w:ascii="Times New Roman" w:hint="default"/>
      </w:rPr>
    </w:lvl>
    <w:lvl w:ilvl="6">
      <w:start w:val="1"/>
      <w:numFmt w:val="decimal"/>
      <w:lvlText w:val="%7."/>
      <w:lvlJc w:val="left"/>
      <w:pPr>
        <w:ind w:left="2940" w:hanging="420"/>
      </w:pPr>
      <w:rPr>
        <w:rFonts w:ascii="Times New Roman" w:hint="default"/>
      </w:rPr>
    </w:lvl>
    <w:lvl w:ilvl="7">
      <w:start w:val="1"/>
      <w:numFmt w:val="lowerLetter"/>
      <w:lvlText w:val="%8)"/>
      <w:lvlJc w:val="left"/>
      <w:pPr>
        <w:ind w:left="3360" w:hanging="420"/>
      </w:pPr>
      <w:rPr>
        <w:rFonts w:ascii="Times New Roman" w:hint="default"/>
      </w:rPr>
    </w:lvl>
    <w:lvl w:ilvl="8">
      <w:start w:val="1"/>
      <w:numFmt w:val="lowerRoman"/>
      <w:lvlText w:val="%9."/>
      <w:lvlJc w:val="right"/>
      <w:pPr>
        <w:ind w:left="3780" w:hanging="420"/>
      </w:pPr>
      <w:rPr>
        <w:rFonts w:ascii="Times New Roman" w:hint="default"/>
      </w:rPr>
    </w:lvl>
  </w:abstractNum>
  <w:abstractNum w:abstractNumId="10" w15:restartNumberingAfterBreak="0">
    <w:nsid w:val="00000021"/>
    <w:multiLevelType w:val="multilevel"/>
    <w:tmpl w:val="00000021"/>
    <w:lvl w:ilvl="0">
      <w:start w:val="1"/>
      <w:numFmt w:val="decimal"/>
      <w:lvlText w:val="%1）"/>
      <w:lvlJc w:val="left"/>
      <w:pPr>
        <w:ind w:left="780" w:hanging="360"/>
      </w:pPr>
      <w:rPr>
        <w:rFonts w:ascii="Times New Roman" w:hint="default"/>
      </w:rPr>
    </w:lvl>
    <w:lvl w:ilvl="1">
      <w:start w:val="1"/>
      <w:numFmt w:val="lowerLetter"/>
      <w:lvlText w:val="%2)"/>
      <w:lvlJc w:val="left"/>
      <w:pPr>
        <w:ind w:left="1260" w:hanging="420"/>
      </w:pPr>
      <w:rPr>
        <w:rFonts w:ascii="Times New Roman" w:hint="default"/>
      </w:rPr>
    </w:lvl>
    <w:lvl w:ilvl="2">
      <w:start w:val="1"/>
      <w:numFmt w:val="lowerRoman"/>
      <w:lvlText w:val="%3."/>
      <w:lvlJc w:val="right"/>
      <w:pPr>
        <w:ind w:left="1680" w:hanging="420"/>
      </w:pPr>
      <w:rPr>
        <w:rFonts w:ascii="Times New Roman" w:hint="default"/>
      </w:rPr>
    </w:lvl>
    <w:lvl w:ilvl="3">
      <w:start w:val="1"/>
      <w:numFmt w:val="decimal"/>
      <w:lvlText w:val="%4."/>
      <w:lvlJc w:val="left"/>
      <w:pPr>
        <w:ind w:left="2100" w:hanging="420"/>
      </w:pPr>
      <w:rPr>
        <w:rFonts w:ascii="Times New Roman" w:hint="default"/>
      </w:rPr>
    </w:lvl>
    <w:lvl w:ilvl="4">
      <w:start w:val="1"/>
      <w:numFmt w:val="lowerLetter"/>
      <w:lvlText w:val="%5)"/>
      <w:lvlJc w:val="left"/>
      <w:pPr>
        <w:ind w:left="2520" w:hanging="420"/>
      </w:pPr>
      <w:rPr>
        <w:rFonts w:ascii="Times New Roman" w:hint="default"/>
      </w:rPr>
    </w:lvl>
    <w:lvl w:ilvl="5">
      <w:start w:val="1"/>
      <w:numFmt w:val="lowerRoman"/>
      <w:lvlText w:val="%6."/>
      <w:lvlJc w:val="right"/>
      <w:pPr>
        <w:ind w:left="2940" w:hanging="420"/>
      </w:pPr>
      <w:rPr>
        <w:rFonts w:ascii="Times New Roman" w:hint="default"/>
      </w:rPr>
    </w:lvl>
    <w:lvl w:ilvl="6">
      <w:start w:val="1"/>
      <w:numFmt w:val="decimal"/>
      <w:lvlText w:val="%7."/>
      <w:lvlJc w:val="left"/>
      <w:pPr>
        <w:ind w:left="3360" w:hanging="420"/>
      </w:pPr>
      <w:rPr>
        <w:rFonts w:ascii="Times New Roman" w:hint="default"/>
      </w:rPr>
    </w:lvl>
    <w:lvl w:ilvl="7">
      <w:start w:val="1"/>
      <w:numFmt w:val="lowerLetter"/>
      <w:lvlText w:val="%8)"/>
      <w:lvlJc w:val="left"/>
      <w:pPr>
        <w:ind w:left="3780" w:hanging="420"/>
      </w:pPr>
      <w:rPr>
        <w:rFonts w:ascii="Times New Roman" w:hint="default"/>
      </w:rPr>
    </w:lvl>
    <w:lvl w:ilvl="8">
      <w:start w:val="1"/>
      <w:numFmt w:val="lowerRoman"/>
      <w:lvlText w:val="%9."/>
      <w:lvlJc w:val="right"/>
      <w:pPr>
        <w:ind w:left="4200" w:hanging="420"/>
      </w:pPr>
      <w:rPr>
        <w:rFonts w:ascii="Times New Roman" w:hint="default"/>
      </w:rPr>
    </w:lvl>
  </w:abstractNum>
  <w:abstractNum w:abstractNumId="11" w15:restartNumberingAfterBreak="0">
    <w:nsid w:val="00000022"/>
    <w:multiLevelType w:val="multilevel"/>
    <w:tmpl w:val="00000022"/>
    <w:lvl w:ilvl="0">
      <w:start w:val="3"/>
      <w:numFmt w:val="bullet"/>
      <w:lvlText w:val="●"/>
      <w:lvlJc w:val="left"/>
      <w:pPr>
        <w:tabs>
          <w:tab w:val="num" w:pos="780"/>
        </w:tabs>
        <w:ind w:left="780" w:hanging="360"/>
      </w:pPr>
      <w:rPr>
        <w:rFonts w:ascii="宋体" w:eastAsia="宋体" w:hAnsi="宋体"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00000023"/>
    <w:multiLevelType w:val="multilevel"/>
    <w:tmpl w:val="00000023"/>
    <w:lvl w:ilvl="0">
      <w:start w:val="1"/>
      <w:numFmt w:val="decimal"/>
      <w:lvlText w:val="%1."/>
      <w:lvlJc w:val="left"/>
      <w:pPr>
        <w:ind w:left="1680" w:hanging="420"/>
      </w:pPr>
      <w:rPr>
        <w:rFonts w:ascii="Times New Roman" w:hint="default"/>
      </w:rPr>
    </w:lvl>
    <w:lvl w:ilvl="1">
      <w:start w:val="1"/>
      <w:numFmt w:val="lowerLetter"/>
      <w:lvlText w:val="%2)"/>
      <w:lvlJc w:val="left"/>
      <w:pPr>
        <w:ind w:left="2100" w:hanging="420"/>
      </w:pPr>
      <w:rPr>
        <w:rFonts w:ascii="Times New Roman" w:hint="default"/>
      </w:rPr>
    </w:lvl>
    <w:lvl w:ilvl="2">
      <w:start w:val="1"/>
      <w:numFmt w:val="lowerRoman"/>
      <w:lvlText w:val="%3."/>
      <w:lvlJc w:val="right"/>
      <w:pPr>
        <w:ind w:left="2520" w:hanging="420"/>
      </w:pPr>
      <w:rPr>
        <w:rFonts w:ascii="Times New Roman" w:hint="default"/>
      </w:rPr>
    </w:lvl>
    <w:lvl w:ilvl="3">
      <w:start w:val="1"/>
      <w:numFmt w:val="decimal"/>
      <w:lvlText w:val="%4."/>
      <w:lvlJc w:val="left"/>
      <w:pPr>
        <w:ind w:left="2940" w:hanging="420"/>
      </w:pPr>
      <w:rPr>
        <w:rFonts w:ascii="Times New Roman" w:hint="default"/>
      </w:rPr>
    </w:lvl>
    <w:lvl w:ilvl="4">
      <w:start w:val="1"/>
      <w:numFmt w:val="lowerLetter"/>
      <w:lvlText w:val="%5)"/>
      <w:lvlJc w:val="left"/>
      <w:pPr>
        <w:ind w:left="3360" w:hanging="420"/>
      </w:pPr>
      <w:rPr>
        <w:rFonts w:ascii="Times New Roman" w:hint="default"/>
      </w:rPr>
    </w:lvl>
    <w:lvl w:ilvl="5">
      <w:start w:val="1"/>
      <w:numFmt w:val="lowerRoman"/>
      <w:lvlText w:val="%6."/>
      <w:lvlJc w:val="right"/>
      <w:pPr>
        <w:ind w:left="3780" w:hanging="420"/>
      </w:pPr>
      <w:rPr>
        <w:rFonts w:ascii="Times New Roman" w:hint="default"/>
      </w:rPr>
    </w:lvl>
    <w:lvl w:ilvl="6">
      <w:start w:val="1"/>
      <w:numFmt w:val="decimal"/>
      <w:lvlText w:val="%7."/>
      <w:lvlJc w:val="left"/>
      <w:pPr>
        <w:ind w:left="4200" w:hanging="420"/>
      </w:pPr>
      <w:rPr>
        <w:rFonts w:ascii="Times New Roman" w:hint="default"/>
      </w:rPr>
    </w:lvl>
    <w:lvl w:ilvl="7">
      <w:start w:val="1"/>
      <w:numFmt w:val="lowerLetter"/>
      <w:lvlText w:val="%8)"/>
      <w:lvlJc w:val="left"/>
      <w:pPr>
        <w:ind w:left="4620" w:hanging="420"/>
      </w:pPr>
      <w:rPr>
        <w:rFonts w:ascii="Times New Roman" w:hint="default"/>
      </w:rPr>
    </w:lvl>
    <w:lvl w:ilvl="8">
      <w:start w:val="1"/>
      <w:numFmt w:val="lowerRoman"/>
      <w:lvlText w:val="%9."/>
      <w:lvlJc w:val="right"/>
      <w:pPr>
        <w:ind w:left="5040" w:hanging="420"/>
      </w:pPr>
      <w:rPr>
        <w:rFonts w:ascii="Times New Roman" w:hint="default"/>
      </w:rPr>
    </w:lvl>
  </w:abstractNum>
  <w:abstractNum w:abstractNumId="13" w15:restartNumberingAfterBreak="0">
    <w:nsid w:val="00000024"/>
    <w:multiLevelType w:val="multilevel"/>
    <w:tmpl w:val="00000024"/>
    <w:lvl w:ilvl="0">
      <w:start w:val="1"/>
      <w:numFmt w:val="bullet"/>
      <w:lvlText w:val="•"/>
      <w:lvlJc w:val="left"/>
      <w:pPr>
        <w:tabs>
          <w:tab w:val="num" w:pos="780"/>
        </w:tabs>
        <w:ind w:left="780" w:hanging="360"/>
      </w:pPr>
      <w:rPr>
        <w:rFonts w:ascii="宋体" w:hAnsi="宋体" w:hint="default"/>
      </w:rPr>
    </w:lvl>
    <w:lvl w:ilvl="1">
      <w:start w:val="186"/>
      <w:numFmt w:val="bullet"/>
      <w:lvlText w:val="•"/>
      <w:lvlJc w:val="left"/>
      <w:pPr>
        <w:tabs>
          <w:tab w:val="num" w:pos="1500"/>
        </w:tabs>
        <w:ind w:left="1500" w:hanging="360"/>
      </w:pPr>
      <w:rPr>
        <w:rFonts w:ascii="宋体" w:hAnsi="宋体" w:hint="default"/>
      </w:rPr>
    </w:lvl>
    <w:lvl w:ilvl="2">
      <w:start w:val="1"/>
      <w:numFmt w:val="bullet"/>
      <w:lvlText w:val="•"/>
      <w:lvlJc w:val="left"/>
      <w:pPr>
        <w:tabs>
          <w:tab w:val="num" w:pos="2220"/>
        </w:tabs>
        <w:ind w:left="2220" w:hanging="360"/>
      </w:pPr>
      <w:rPr>
        <w:rFonts w:ascii="宋体" w:hAnsi="宋体" w:hint="default"/>
      </w:rPr>
    </w:lvl>
    <w:lvl w:ilvl="3">
      <w:start w:val="1"/>
      <w:numFmt w:val="bullet"/>
      <w:lvlText w:val="•"/>
      <w:lvlJc w:val="left"/>
      <w:pPr>
        <w:tabs>
          <w:tab w:val="num" w:pos="2940"/>
        </w:tabs>
        <w:ind w:left="2940" w:hanging="360"/>
      </w:pPr>
      <w:rPr>
        <w:rFonts w:ascii="宋体" w:hAnsi="宋体" w:hint="default"/>
      </w:rPr>
    </w:lvl>
    <w:lvl w:ilvl="4">
      <w:start w:val="1"/>
      <w:numFmt w:val="bullet"/>
      <w:lvlText w:val="•"/>
      <w:lvlJc w:val="left"/>
      <w:pPr>
        <w:tabs>
          <w:tab w:val="num" w:pos="3660"/>
        </w:tabs>
        <w:ind w:left="3660" w:hanging="360"/>
      </w:pPr>
      <w:rPr>
        <w:rFonts w:ascii="宋体" w:hAnsi="宋体" w:hint="default"/>
      </w:rPr>
    </w:lvl>
    <w:lvl w:ilvl="5">
      <w:start w:val="1"/>
      <w:numFmt w:val="bullet"/>
      <w:lvlText w:val="•"/>
      <w:lvlJc w:val="left"/>
      <w:pPr>
        <w:tabs>
          <w:tab w:val="num" w:pos="4380"/>
        </w:tabs>
        <w:ind w:left="4380" w:hanging="360"/>
      </w:pPr>
      <w:rPr>
        <w:rFonts w:ascii="宋体" w:hAnsi="宋体" w:hint="default"/>
      </w:rPr>
    </w:lvl>
    <w:lvl w:ilvl="6">
      <w:start w:val="1"/>
      <w:numFmt w:val="bullet"/>
      <w:lvlText w:val="•"/>
      <w:lvlJc w:val="left"/>
      <w:pPr>
        <w:tabs>
          <w:tab w:val="num" w:pos="5100"/>
        </w:tabs>
        <w:ind w:left="5100" w:hanging="360"/>
      </w:pPr>
      <w:rPr>
        <w:rFonts w:ascii="宋体" w:hAnsi="宋体" w:hint="default"/>
      </w:rPr>
    </w:lvl>
    <w:lvl w:ilvl="7">
      <w:start w:val="1"/>
      <w:numFmt w:val="bullet"/>
      <w:lvlText w:val="•"/>
      <w:lvlJc w:val="left"/>
      <w:pPr>
        <w:tabs>
          <w:tab w:val="num" w:pos="5820"/>
        </w:tabs>
        <w:ind w:left="5820" w:hanging="360"/>
      </w:pPr>
      <w:rPr>
        <w:rFonts w:ascii="宋体" w:hAnsi="宋体" w:hint="default"/>
      </w:rPr>
    </w:lvl>
    <w:lvl w:ilvl="8">
      <w:start w:val="1"/>
      <w:numFmt w:val="bullet"/>
      <w:lvlText w:val="•"/>
      <w:lvlJc w:val="left"/>
      <w:pPr>
        <w:tabs>
          <w:tab w:val="num" w:pos="6540"/>
        </w:tabs>
        <w:ind w:left="6540" w:hanging="360"/>
      </w:pPr>
      <w:rPr>
        <w:rFonts w:ascii="宋体" w:hAnsi="宋体" w:hint="default"/>
      </w:rPr>
    </w:lvl>
  </w:abstractNum>
  <w:abstractNum w:abstractNumId="14" w15:restartNumberingAfterBreak="0">
    <w:nsid w:val="00000028"/>
    <w:multiLevelType w:val="multilevel"/>
    <w:tmpl w:val="E6C47D54"/>
    <w:lvl w:ilvl="0">
      <w:start w:val="1"/>
      <w:numFmt w:val="decimal"/>
      <w:suff w:val="space"/>
      <w:lvlText w:val="%1"/>
      <w:lvlJc w:val="left"/>
      <w:pPr>
        <w:ind w:left="227" w:hanging="227"/>
      </w:pPr>
      <w:rPr>
        <w:rFonts w:hint="eastAsia"/>
      </w:rPr>
    </w:lvl>
    <w:lvl w:ilvl="1">
      <w:start w:val="1"/>
      <w:numFmt w:val="decimal"/>
      <w:suff w:val="space"/>
      <w:lvlText w:val="%1.%2"/>
      <w:lvlJc w:val="left"/>
      <w:pPr>
        <w:ind w:left="2552"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1EB24F99"/>
    <w:multiLevelType w:val="hybridMultilevel"/>
    <w:tmpl w:val="F774D2D6"/>
    <w:lvl w:ilvl="0" w:tplc="F7341F94">
      <w:start w:val="1"/>
      <w:numFmt w:val="bullet"/>
      <w:suff w:val="space"/>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3CA2854"/>
    <w:multiLevelType w:val="hybridMultilevel"/>
    <w:tmpl w:val="ADC88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6A53F31"/>
    <w:multiLevelType w:val="multilevel"/>
    <w:tmpl w:val="D03A00F0"/>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2AE60509"/>
    <w:multiLevelType w:val="hybridMultilevel"/>
    <w:tmpl w:val="426EC88C"/>
    <w:lvl w:ilvl="0" w:tplc="22AC7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002083"/>
    <w:multiLevelType w:val="hybridMultilevel"/>
    <w:tmpl w:val="EA869F34"/>
    <w:lvl w:ilvl="0" w:tplc="1DF46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987C1E"/>
    <w:multiLevelType w:val="hybridMultilevel"/>
    <w:tmpl w:val="B98E2C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1C36F2B"/>
    <w:multiLevelType w:val="hybridMultilevel"/>
    <w:tmpl w:val="2786B5C0"/>
    <w:lvl w:ilvl="0" w:tplc="EAEC24E6">
      <w:start w:val="1"/>
      <w:numFmt w:val="decimal"/>
      <w:lvlText w:val="(%1)."/>
      <w:lvlJc w:val="left"/>
      <w:pPr>
        <w:ind w:left="420" w:hanging="42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DF2B6D"/>
    <w:multiLevelType w:val="hybridMultilevel"/>
    <w:tmpl w:val="2786B5C0"/>
    <w:lvl w:ilvl="0" w:tplc="EAEC24E6">
      <w:start w:val="1"/>
      <w:numFmt w:val="decimal"/>
      <w:lvlText w:val="(%1)."/>
      <w:lvlJc w:val="left"/>
      <w:pPr>
        <w:ind w:left="420" w:hanging="42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9D7004"/>
    <w:multiLevelType w:val="hybridMultilevel"/>
    <w:tmpl w:val="38D258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475EB1"/>
    <w:multiLevelType w:val="hybridMultilevel"/>
    <w:tmpl w:val="F4E6CFB0"/>
    <w:lvl w:ilvl="0" w:tplc="EAEC24E6">
      <w:start w:val="1"/>
      <w:numFmt w:val="decimal"/>
      <w:lvlText w:val="(%1)."/>
      <w:lvlJc w:val="left"/>
      <w:pPr>
        <w:ind w:left="420" w:hanging="42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5E0F88"/>
    <w:multiLevelType w:val="multilevel"/>
    <w:tmpl w:val="F3B4FF4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66644742"/>
    <w:multiLevelType w:val="hybridMultilevel"/>
    <w:tmpl w:val="CA188824"/>
    <w:lvl w:ilvl="0" w:tplc="85F0C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746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17"/>
  </w:num>
  <w:num w:numId="17">
    <w:abstractNumId w:val="25"/>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0"/>
  </w:num>
  <w:num w:numId="21">
    <w:abstractNumId w:val="15"/>
  </w:num>
  <w:num w:numId="22">
    <w:abstractNumId w:val="27"/>
  </w:num>
  <w:num w:numId="23">
    <w:abstractNumId w:val="18"/>
  </w:num>
  <w:num w:numId="24">
    <w:abstractNumId w:val="19"/>
  </w:num>
  <w:num w:numId="25">
    <w:abstractNumId w:val="23"/>
  </w:num>
  <w:num w:numId="26">
    <w:abstractNumId w:val="24"/>
  </w:num>
  <w:num w:numId="27">
    <w:abstractNumId w:val="26"/>
  </w:num>
  <w:num w:numId="28">
    <w:abstractNumId w:val="2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5C1"/>
    <w:rsid w:val="00013453"/>
    <w:rsid w:val="000148C5"/>
    <w:rsid w:val="0002008B"/>
    <w:rsid w:val="000207F0"/>
    <w:rsid w:val="00023FAC"/>
    <w:rsid w:val="000263BD"/>
    <w:rsid w:val="0003364B"/>
    <w:rsid w:val="000347AD"/>
    <w:rsid w:val="00037002"/>
    <w:rsid w:val="0004286C"/>
    <w:rsid w:val="00060706"/>
    <w:rsid w:val="00081B5F"/>
    <w:rsid w:val="00093522"/>
    <w:rsid w:val="000A2391"/>
    <w:rsid w:val="000B4230"/>
    <w:rsid w:val="000B42C9"/>
    <w:rsid w:val="000B5AC5"/>
    <w:rsid w:val="000C073B"/>
    <w:rsid w:val="000C73D0"/>
    <w:rsid w:val="000D4F83"/>
    <w:rsid w:val="000D6BCD"/>
    <w:rsid w:val="000E1FD5"/>
    <w:rsid w:val="000E33F3"/>
    <w:rsid w:val="000F37F8"/>
    <w:rsid w:val="000F6CAD"/>
    <w:rsid w:val="00102F7C"/>
    <w:rsid w:val="001047F3"/>
    <w:rsid w:val="00105FA5"/>
    <w:rsid w:val="001134AA"/>
    <w:rsid w:val="001142A9"/>
    <w:rsid w:val="00117E91"/>
    <w:rsid w:val="0012170D"/>
    <w:rsid w:val="0012651A"/>
    <w:rsid w:val="0014295B"/>
    <w:rsid w:val="00155AC8"/>
    <w:rsid w:val="00172A27"/>
    <w:rsid w:val="001771F0"/>
    <w:rsid w:val="001838C0"/>
    <w:rsid w:val="001B6F3A"/>
    <w:rsid w:val="001C36EE"/>
    <w:rsid w:val="001C3A67"/>
    <w:rsid w:val="001D751F"/>
    <w:rsid w:val="001E04E2"/>
    <w:rsid w:val="001E1AE0"/>
    <w:rsid w:val="001E224E"/>
    <w:rsid w:val="001E4AEB"/>
    <w:rsid w:val="001E7250"/>
    <w:rsid w:val="001F16F7"/>
    <w:rsid w:val="002108D9"/>
    <w:rsid w:val="0022187E"/>
    <w:rsid w:val="002257E2"/>
    <w:rsid w:val="00227D93"/>
    <w:rsid w:val="0024555C"/>
    <w:rsid w:val="0026148B"/>
    <w:rsid w:val="0026538D"/>
    <w:rsid w:val="00270EA0"/>
    <w:rsid w:val="00295F70"/>
    <w:rsid w:val="002B6826"/>
    <w:rsid w:val="002C3F13"/>
    <w:rsid w:val="002C765E"/>
    <w:rsid w:val="002F1552"/>
    <w:rsid w:val="002F5522"/>
    <w:rsid w:val="00303AC9"/>
    <w:rsid w:val="003078A5"/>
    <w:rsid w:val="0031372B"/>
    <w:rsid w:val="00317FF7"/>
    <w:rsid w:val="00321ECC"/>
    <w:rsid w:val="00330773"/>
    <w:rsid w:val="0034509E"/>
    <w:rsid w:val="00350E99"/>
    <w:rsid w:val="00356B3A"/>
    <w:rsid w:val="00362B87"/>
    <w:rsid w:val="0036308E"/>
    <w:rsid w:val="00366AE5"/>
    <w:rsid w:val="0038726B"/>
    <w:rsid w:val="00392E41"/>
    <w:rsid w:val="003A44C2"/>
    <w:rsid w:val="003A45AB"/>
    <w:rsid w:val="003B26BD"/>
    <w:rsid w:val="003B491B"/>
    <w:rsid w:val="003C54BA"/>
    <w:rsid w:val="003D01AC"/>
    <w:rsid w:val="003D3B02"/>
    <w:rsid w:val="003E34AE"/>
    <w:rsid w:val="003F1756"/>
    <w:rsid w:val="003F1CA5"/>
    <w:rsid w:val="0040416E"/>
    <w:rsid w:val="00412589"/>
    <w:rsid w:val="00413BF9"/>
    <w:rsid w:val="004207CF"/>
    <w:rsid w:val="00423C22"/>
    <w:rsid w:val="004268A0"/>
    <w:rsid w:val="0043160C"/>
    <w:rsid w:val="00443C5B"/>
    <w:rsid w:val="00446F03"/>
    <w:rsid w:val="0048239E"/>
    <w:rsid w:val="00491356"/>
    <w:rsid w:val="00495E02"/>
    <w:rsid w:val="004A0091"/>
    <w:rsid w:val="004D4314"/>
    <w:rsid w:val="004D7C3D"/>
    <w:rsid w:val="004E229E"/>
    <w:rsid w:val="00517544"/>
    <w:rsid w:val="005206C7"/>
    <w:rsid w:val="00522D1D"/>
    <w:rsid w:val="00523D6F"/>
    <w:rsid w:val="0052746E"/>
    <w:rsid w:val="005512BD"/>
    <w:rsid w:val="00562D27"/>
    <w:rsid w:val="00563A6E"/>
    <w:rsid w:val="00593FAD"/>
    <w:rsid w:val="005B31AD"/>
    <w:rsid w:val="005B5F0E"/>
    <w:rsid w:val="005C3497"/>
    <w:rsid w:val="005D6BF5"/>
    <w:rsid w:val="00604BC0"/>
    <w:rsid w:val="00616F2E"/>
    <w:rsid w:val="006176DF"/>
    <w:rsid w:val="006201AD"/>
    <w:rsid w:val="006213A3"/>
    <w:rsid w:val="00622693"/>
    <w:rsid w:val="00624F5E"/>
    <w:rsid w:val="006278BA"/>
    <w:rsid w:val="006278E5"/>
    <w:rsid w:val="006365F2"/>
    <w:rsid w:val="00674BF7"/>
    <w:rsid w:val="00691759"/>
    <w:rsid w:val="006A7186"/>
    <w:rsid w:val="006B02F0"/>
    <w:rsid w:val="006D3BE9"/>
    <w:rsid w:val="006E0F93"/>
    <w:rsid w:val="006E28E0"/>
    <w:rsid w:val="006F6EDF"/>
    <w:rsid w:val="00702A96"/>
    <w:rsid w:val="0071077A"/>
    <w:rsid w:val="00714DC3"/>
    <w:rsid w:val="00716B18"/>
    <w:rsid w:val="00721E4B"/>
    <w:rsid w:val="007262F6"/>
    <w:rsid w:val="00755C38"/>
    <w:rsid w:val="00767B2F"/>
    <w:rsid w:val="00771CE5"/>
    <w:rsid w:val="00772D4F"/>
    <w:rsid w:val="00784874"/>
    <w:rsid w:val="00785F3B"/>
    <w:rsid w:val="00791CF2"/>
    <w:rsid w:val="00795519"/>
    <w:rsid w:val="007A559A"/>
    <w:rsid w:val="007A5957"/>
    <w:rsid w:val="007B5466"/>
    <w:rsid w:val="007B5A43"/>
    <w:rsid w:val="007B7135"/>
    <w:rsid w:val="007D70B7"/>
    <w:rsid w:val="007E4523"/>
    <w:rsid w:val="007E7842"/>
    <w:rsid w:val="007E793B"/>
    <w:rsid w:val="007E7FFD"/>
    <w:rsid w:val="007F14A6"/>
    <w:rsid w:val="007F5B9B"/>
    <w:rsid w:val="00814F27"/>
    <w:rsid w:val="008309B3"/>
    <w:rsid w:val="00851819"/>
    <w:rsid w:val="00861C0F"/>
    <w:rsid w:val="00867422"/>
    <w:rsid w:val="008676E8"/>
    <w:rsid w:val="00872EAA"/>
    <w:rsid w:val="00875978"/>
    <w:rsid w:val="008766C1"/>
    <w:rsid w:val="00877707"/>
    <w:rsid w:val="0088157F"/>
    <w:rsid w:val="008A5068"/>
    <w:rsid w:val="008A50E5"/>
    <w:rsid w:val="008B3182"/>
    <w:rsid w:val="008B6D56"/>
    <w:rsid w:val="008B796D"/>
    <w:rsid w:val="008D6CE1"/>
    <w:rsid w:val="008F5AAB"/>
    <w:rsid w:val="00905EAD"/>
    <w:rsid w:val="009156CE"/>
    <w:rsid w:val="00933726"/>
    <w:rsid w:val="00934564"/>
    <w:rsid w:val="00934F33"/>
    <w:rsid w:val="00955428"/>
    <w:rsid w:val="00955689"/>
    <w:rsid w:val="00972E79"/>
    <w:rsid w:val="0098374C"/>
    <w:rsid w:val="00986D0B"/>
    <w:rsid w:val="00995FD3"/>
    <w:rsid w:val="0099691F"/>
    <w:rsid w:val="009B338D"/>
    <w:rsid w:val="009B4120"/>
    <w:rsid w:val="009B65A5"/>
    <w:rsid w:val="009C0108"/>
    <w:rsid w:val="009C694E"/>
    <w:rsid w:val="009F638C"/>
    <w:rsid w:val="00A001A7"/>
    <w:rsid w:val="00A04035"/>
    <w:rsid w:val="00A16D8B"/>
    <w:rsid w:val="00A31E4C"/>
    <w:rsid w:val="00A360DC"/>
    <w:rsid w:val="00A446C6"/>
    <w:rsid w:val="00A510CF"/>
    <w:rsid w:val="00A57963"/>
    <w:rsid w:val="00A57CF7"/>
    <w:rsid w:val="00A601CF"/>
    <w:rsid w:val="00A642A4"/>
    <w:rsid w:val="00A66F10"/>
    <w:rsid w:val="00A742A7"/>
    <w:rsid w:val="00A75C8C"/>
    <w:rsid w:val="00A85F0B"/>
    <w:rsid w:val="00AA5321"/>
    <w:rsid w:val="00AE2350"/>
    <w:rsid w:val="00B01F14"/>
    <w:rsid w:val="00B03485"/>
    <w:rsid w:val="00B07651"/>
    <w:rsid w:val="00B21A36"/>
    <w:rsid w:val="00B30C84"/>
    <w:rsid w:val="00B503B5"/>
    <w:rsid w:val="00B56E81"/>
    <w:rsid w:val="00B654D2"/>
    <w:rsid w:val="00B65740"/>
    <w:rsid w:val="00B704C5"/>
    <w:rsid w:val="00B84A4B"/>
    <w:rsid w:val="00B84FE2"/>
    <w:rsid w:val="00B921DC"/>
    <w:rsid w:val="00B9327F"/>
    <w:rsid w:val="00B97956"/>
    <w:rsid w:val="00BB6CB3"/>
    <w:rsid w:val="00BD01DD"/>
    <w:rsid w:val="00BD11F3"/>
    <w:rsid w:val="00BD4272"/>
    <w:rsid w:val="00BD4A50"/>
    <w:rsid w:val="00C060DF"/>
    <w:rsid w:val="00C14AA8"/>
    <w:rsid w:val="00C230D3"/>
    <w:rsid w:val="00C252B0"/>
    <w:rsid w:val="00C272D6"/>
    <w:rsid w:val="00C30D3E"/>
    <w:rsid w:val="00C3366C"/>
    <w:rsid w:val="00C34F60"/>
    <w:rsid w:val="00C47560"/>
    <w:rsid w:val="00C5519F"/>
    <w:rsid w:val="00C60061"/>
    <w:rsid w:val="00C71BC1"/>
    <w:rsid w:val="00C722C4"/>
    <w:rsid w:val="00C8627F"/>
    <w:rsid w:val="00CA5B27"/>
    <w:rsid w:val="00CA7DA0"/>
    <w:rsid w:val="00CB20DE"/>
    <w:rsid w:val="00CC7138"/>
    <w:rsid w:val="00CD1624"/>
    <w:rsid w:val="00CD1928"/>
    <w:rsid w:val="00CE0C3A"/>
    <w:rsid w:val="00CE14E6"/>
    <w:rsid w:val="00CE1BE8"/>
    <w:rsid w:val="00CF7AF4"/>
    <w:rsid w:val="00D040C8"/>
    <w:rsid w:val="00D110DB"/>
    <w:rsid w:val="00D1431F"/>
    <w:rsid w:val="00D56E77"/>
    <w:rsid w:val="00D61324"/>
    <w:rsid w:val="00D66775"/>
    <w:rsid w:val="00D70CCB"/>
    <w:rsid w:val="00D73964"/>
    <w:rsid w:val="00D770A8"/>
    <w:rsid w:val="00D90286"/>
    <w:rsid w:val="00D9148B"/>
    <w:rsid w:val="00D95BE7"/>
    <w:rsid w:val="00DA0594"/>
    <w:rsid w:val="00DA14B3"/>
    <w:rsid w:val="00DA47C8"/>
    <w:rsid w:val="00DA5ED4"/>
    <w:rsid w:val="00DC2893"/>
    <w:rsid w:val="00DD54B1"/>
    <w:rsid w:val="00DD5DC3"/>
    <w:rsid w:val="00DE3694"/>
    <w:rsid w:val="00E073C3"/>
    <w:rsid w:val="00E16FC0"/>
    <w:rsid w:val="00E265CF"/>
    <w:rsid w:val="00E268D7"/>
    <w:rsid w:val="00E43E53"/>
    <w:rsid w:val="00E461E0"/>
    <w:rsid w:val="00E535D2"/>
    <w:rsid w:val="00E541B7"/>
    <w:rsid w:val="00E66AD2"/>
    <w:rsid w:val="00E76F36"/>
    <w:rsid w:val="00E82712"/>
    <w:rsid w:val="00E9257A"/>
    <w:rsid w:val="00E93452"/>
    <w:rsid w:val="00EA0E3D"/>
    <w:rsid w:val="00EC0BE2"/>
    <w:rsid w:val="00EC439C"/>
    <w:rsid w:val="00EF1A77"/>
    <w:rsid w:val="00EF287C"/>
    <w:rsid w:val="00F32A1C"/>
    <w:rsid w:val="00F406B3"/>
    <w:rsid w:val="00F71361"/>
    <w:rsid w:val="00F779BF"/>
    <w:rsid w:val="00F82071"/>
    <w:rsid w:val="00F876EC"/>
    <w:rsid w:val="00F94D5F"/>
    <w:rsid w:val="00FA4787"/>
    <w:rsid w:val="00FA5845"/>
    <w:rsid w:val="00FC4791"/>
    <w:rsid w:val="00FC59D5"/>
    <w:rsid w:val="00FC7A75"/>
    <w:rsid w:val="00FF5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2BE8B9"/>
  <w15:chartTrackingRefBased/>
  <w15:docId w15:val="{FB86D995-1F4F-46FD-95F9-950A8A645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D1624"/>
    <w:pPr>
      <w:widowControl w:val="0"/>
      <w:jc w:val="both"/>
    </w:pPr>
    <w:rPr>
      <w:kern w:val="2"/>
      <w:sz w:val="21"/>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lang w:val="x-none" w:eastAsia="x-none"/>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11">
    <w:name w:val="标题 1 字符"/>
    <w:link w:val="10"/>
    <w:rPr>
      <w:b/>
      <w:bCs/>
      <w:kern w:val="44"/>
      <w:sz w:val="44"/>
      <w:szCs w:val="44"/>
    </w:rPr>
  </w:style>
  <w:style w:type="character" w:customStyle="1" w:styleId="20">
    <w:name w:val="标题 2 字符"/>
    <w:link w:val="2"/>
    <w:rPr>
      <w:rFonts w:ascii="Arial" w:eastAsia="黑体" w:hAnsi="Arial"/>
      <w:b/>
      <w:bCs/>
      <w:kern w:val="2"/>
      <w:sz w:val="32"/>
      <w:szCs w:val="32"/>
    </w:rPr>
  </w:style>
  <w:style w:type="character" w:customStyle="1" w:styleId="a5">
    <w:name w:val="页眉 字符"/>
    <w:link w:val="a6"/>
    <w:rPr>
      <w:kern w:val="2"/>
      <w:sz w:val="18"/>
      <w:szCs w:val="18"/>
    </w:rPr>
  </w:style>
  <w:style w:type="character" w:customStyle="1" w:styleId="21">
    <w:name w:val="正文文本首行缩进 2 字符"/>
    <w:link w:val="22"/>
    <w:rPr>
      <w:rFonts w:ascii="宋体"/>
      <w:i/>
      <w:color w:val="0000FF"/>
      <w:kern w:val="2"/>
      <w:sz w:val="24"/>
    </w:rPr>
  </w:style>
  <w:style w:type="character" w:customStyle="1" w:styleId="a7">
    <w:name w:val="正文文本缩进 字符"/>
    <w:link w:val="a8"/>
    <w:rPr>
      <w:kern w:val="2"/>
      <w:sz w:val="21"/>
      <w:szCs w:val="24"/>
    </w:rPr>
  </w:style>
  <w:style w:type="character" w:customStyle="1" w:styleId="2Char1">
    <w:name w:val="正文首行缩进 2 Char1"/>
    <w:basedOn w:val="a7"/>
    <w:rPr>
      <w:kern w:val="2"/>
      <w:sz w:val="21"/>
      <w:szCs w:val="24"/>
    </w:rPr>
  </w:style>
  <w:style w:type="character" w:customStyle="1" w:styleId="a9">
    <w:name w:val="正文文本 字符"/>
    <w:link w:val="aa"/>
    <w:rPr>
      <w:kern w:val="2"/>
      <w:sz w:val="22"/>
    </w:rPr>
  </w:style>
  <w:style w:type="character" w:customStyle="1" w:styleId="Char1">
    <w:name w:val="正文文本 Char1"/>
    <w:rPr>
      <w:kern w:val="2"/>
      <w:sz w:val="21"/>
      <w:szCs w:val="24"/>
    </w:rPr>
  </w:style>
  <w:style w:type="character" w:customStyle="1" w:styleId="ab">
    <w:name w:val="正文文本首行缩进 字符"/>
    <w:link w:val="ac"/>
    <w:rPr>
      <w:kern w:val="2"/>
      <w:sz w:val="22"/>
    </w:rPr>
  </w:style>
  <w:style w:type="character" w:customStyle="1" w:styleId="Char10">
    <w:name w:val="正文首行缩进 Char1"/>
    <w:basedOn w:val="Char1"/>
    <w:rPr>
      <w:kern w:val="2"/>
      <w:sz w:val="21"/>
      <w:szCs w:val="24"/>
    </w:rPr>
  </w:style>
  <w:style w:type="character" w:customStyle="1" w:styleId="CharChar">
    <w:name w:val="原点第二行 Char Char"/>
    <w:link w:val="ad"/>
    <w:rPr>
      <w:kern w:val="2"/>
      <w:sz w:val="24"/>
    </w:rPr>
  </w:style>
  <w:style w:type="paragraph" w:styleId="ac">
    <w:name w:val="Body Text First Indent"/>
    <w:basedOn w:val="a"/>
    <w:link w:val="ab"/>
    <w:pPr>
      <w:ind w:firstLineChars="200" w:firstLine="498"/>
    </w:pPr>
    <w:rPr>
      <w:sz w:val="22"/>
      <w:szCs w:val="20"/>
      <w:lang w:val="x-none" w:eastAsia="x-none"/>
    </w:rPr>
  </w:style>
  <w:style w:type="paragraph" w:styleId="a8">
    <w:name w:val="Body Text Indent"/>
    <w:basedOn w:val="a"/>
    <w:link w:val="a7"/>
    <w:pPr>
      <w:spacing w:after="120"/>
      <w:ind w:leftChars="200" w:left="420"/>
    </w:pPr>
    <w:rPr>
      <w:lang w:val="x-none" w:eastAsia="x-none"/>
    </w:rPr>
  </w:style>
  <w:style w:type="paragraph" w:styleId="TOC4">
    <w:name w:val="toc 4"/>
    <w:basedOn w:val="a"/>
    <w:next w:val="a"/>
    <w:pPr>
      <w:ind w:leftChars="600" w:left="1260"/>
    </w:pPr>
  </w:style>
  <w:style w:type="paragraph" w:styleId="ae">
    <w:name w:val="index heading"/>
    <w:basedOn w:val="a"/>
    <w:next w:val="12"/>
    <w:rPr>
      <w:rFonts w:hint="eastAsia"/>
    </w:rPr>
  </w:style>
  <w:style w:type="paragraph" w:styleId="22">
    <w:name w:val="Body Text First Indent 2"/>
    <w:basedOn w:val="a8"/>
    <w:link w:val="21"/>
    <w:pPr>
      <w:spacing w:after="0" w:line="240" w:lineRule="atLeast"/>
      <w:ind w:leftChars="0" w:left="0"/>
    </w:pPr>
    <w:rPr>
      <w:rFonts w:ascii="宋体"/>
      <w:i/>
      <w:color w:val="0000FF"/>
      <w:sz w:val="24"/>
      <w:szCs w:val="20"/>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lang w:val="x-none" w:eastAsia="x-none"/>
    </w:rPr>
  </w:style>
  <w:style w:type="paragraph" w:styleId="af">
    <w:name w:val="Document Map"/>
    <w:basedOn w:val="a"/>
    <w:pPr>
      <w:shd w:val="clear" w:color="auto" w:fill="000080"/>
    </w:pPr>
  </w:style>
  <w:style w:type="paragraph" w:styleId="TOC2">
    <w:name w:val="toc 2"/>
    <w:basedOn w:val="a"/>
    <w:next w:val="a"/>
    <w:uiPriority w:val="39"/>
    <w:rsid w:val="00E535D2"/>
    <w:pPr>
      <w:adjustRightInd w:val="0"/>
      <w:snapToGrid w:val="0"/>
      <w:spacing w:line="300" w:lineRule="auto"/>
      <w:ind w:leftChars="200" w:left="200"/>
    </w:pPr>
    <w:rPr>
      <w:sz w:val="24"/>
    </w:rPr>
  </w:style>
  <w:style w:type="paragraph" w:styleId="12">
    <w:name w:val="index 1"/>
    <w:basedOn w:val="a"/>
    <w:next w:val="a"/>
  </w:style>
  <w:style w:type="paragraph" w:styleId="TOC1">
    <w:name w:val="toc 1"/>
    <w:basedOn w:val="a"/>
    <w:next w:val="a"/>
    <w:uiPriority w:val="39"/>
    <w:rsid w:val="00E535D2"/>
    <w:pPr>
      <w:adjustRightInd w:val="0"/>
      <w:snapToGrid w:val="0"/>
      <w:spacing w:line="300" w:lineRule="auto"/>
    </w:pPr>
    <w:rPr>
      <w:rFonts w:eastAsia="黑体"/>
      <w:sz w:val="24"/>
    </w:rPr>
  </w:style>
  <w:style w:type="paragraph" w:styleId="TOC3">
    <w:name w:val="toc 3"/>
    <w:basedOn w:val="a"/>
    <w:next w:val="a"/>
    <w:uiPriority w:val="39"/>
    <w:rsid w:val="00E535D2"/>
    <w:pPr>
      <w:adjustRightInd w:val="0"/>
      <w:snapToGrid w:val="0"/>
      <w:spacing w:line="300" w:lineRule="auto"/>
      <w:ind w:leftChars="400" w:left="400"/>
    </w:pPr>
    <w:rPr>
      <w:sz w:val="24"/>
    </w:rPr>
  </w:style>
  <w:style w:type="paragraph" w:styleId="af0">
    <w:name w:val="footer"/>
    <w:basedOn w:val="a"/>
    <w:pPr>
      <w:tabs>
        <w:tab w:val="center" w:pos="4153"/>
        <w:tab w:val="right" w:pos="8306"/>
      </w:tabs>
      <w:snapToGrid w:val="0"/>
      <w:jc w:val="left"/>
    </w:pPr>
    <w:rPr>
      <w:sz w:val="18"/>
      <w:szCs w:val="18"/>
    </w:rPr>
  </w:style>
  <w:style w:type="paragraph" w:styleId="aa">
    <w:name w:val="Body Text"/>
    <w:basedOn w:val="a"/>
    <w:link w:val="a9"/>
    <w:pPr>
      <w:spacing w:after="120"/>
    </w:pPr>
    <w:rPr>
      <w:sz w:val="22"/>
      <w:szCs w:val="20"/>
      <w:lang w:val="x-none" w:eastAsia="x-none"/>
    </w:rPr>
  </w:style>
  <w:style w:type="paragraph" w:customStyle="1" w:styleId="ad">
    <w:name w:val="原点第二行"/>
    <w:basedOn w:val="a"/>
    <w:link w:val="CharChar"/>
    <w:pPr>
      <w:ind w:leftChars="270" w:left="567"/>
    </w:pPr>
    <w:rPr>
      <w:sz w:val="24"/>
      <w:szCs w:val="20"/>
      <w:lang w:val="x-none" w:eastAsia="x-none"/>
    </w:rPr>
  </w:style>
  <w:style w:type="paragraph" w:customStyle="1" w:styleId="1">
    <w:name w:val="样式1"/>
    <w:basedOn w:val="4"/>
    <w:pPr>
      <w:numPr>
        <w:ilvl w:val="2"/>
        <w:numId w:val="1"/>
      </w:numPr>
      <w:tabs>
        <w:tab w:val="left" w:pos="709"/>
      </w:tabs>
    </w:pPr>
    <w:rPr>
      <w:sz w:val="24"/>
      <w:szCs w:val="24"/>
    </w:rPr>
  </w:style>
  <w:style w:type="paragraph" w:styleId="TOC">
    <w:name w:val="TOC Heading"/>
    <w:basedOn w:val="10"/>
    <w:next w:val="a"/>
    <w:qFormat/>
    <w:pPr>
      <w:widowControl/>
      <w:spacing w:before="480" w:after="0" w:line="276" w:lineRule="auto"/>
      <w:jc w:val="left"/>
      <w:outlineLvl w:val="9"/>
    </w:pPr>
    <w:rPr>
      <w:rFonts w:ascii="Cambria" w:hAnsi="Cambria"/>
      <w:color w:val="365F91"/>
      <w:kern w:val="0"/>
      <w:sz w:val="28"/>
      <w:szCs w:val="28"/>
    </w:rPr>
  </w:style>
  <w:style w:type="table" w:styleId="af1">
    <w:name w:val="Table Grid"/>
    <w:basedOn w:val="a1"/>
    <w:rsid w:val="00C230D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0E1FD5"/>
    <w:pPr>
      <w:ind w:firstLineChars="200" w:firstLine="420"/>
    </w:pPr>
  </w:style>
  <w:style w:type="character" w:styleId="af3">
    <w:name w:val="Unresolved Mention"/>
    <w:basedOn w:val="a0"/>
    <w:uiPriority w:val="99"/>
    <w:semiHidden/>
    <w:unhideWhenUsed/>
    <w:rsid w:val="00CB2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5840">
      <w:bodyDiv w:val="1"/>
      <w:marLeft w:val="0"/>
      <w:marRight w:val="0"/>
      <w:marTop w:val="0"/>
      <w:marBottom w:val="0"/>
      <w:divBdr>
        <w:top w:val="none" w:sz="0" w:space="0" w:color="auto"/>
        <w:left w:val="none" w:sz="0" w:space="0" w:color="auto"/>
        <w:bottom w:val="none" w:sz="0" w:space="0" w:color="auto"/>
        <w:right w:val="none" w:sz="0" w:space="0" w:color="auto"/>
      </w:divBdr>
    </w:div>
    <w:div w:id="132140630">
      <w:bodyDiv w:val="1"/>
      <w:marLeft w:val="0"/>
      <w:marRight w:val="0"/>
      <w:marTop w:val="0"/>
      <w:marBottom w:val="0"/>
      <w:divBdr>
        <w:top w:val="none" w:sz="0" w:space="0" w:color="auto"/>
        <w:left w:val="none" w:sz="0" w:space="0" w:color="auto"/>
        <w:bottom w:val="none" w:sz="0" w:space="0" w:color="auto"/>
        <w:right w:val="none" w:sz="0" w:space="0" w:color="auto"/>
      </w:divBdr>
      <w:divsChild>
        <w:div w:id="1900507928">
          <w:marLeft w:val="0"/>
          <w:marRight w:val="0"/>
          <w:marTop w:val="0"/>
          <w:marBottom w:val="0"/>
          <w:divBdr>
            <w:top w:val="none" w:sz="0" w:space="0" w:color="auto"/>
            <w:left w:val="none" w:sz="0" w:space="0" w:color="auto"/>
            <w:bottom w:val="none" w:sz="0" w:space="0" w:color="auto"/>
            <w:right w:val="none" w:sz="0" w:space="0" w:color="auto"/>
          </w:divBdr>
        </w:div>
      </w:divsChild>
    </w:div>
    <w:div w:id="170336820">
      <w:bodyDiv w:val="1"/>
      <w:marLeft w:val="0"/>
      <w:marRight w:val="0"/>
      <w:marTop w:val="0"/>
      <w:marBottom w:val="0"/>
      <w:divBdr>
        <w:top w:val="none" w:sz="0" w:space="0" w:color="auto"/>
        <w:left w:val="none" w:sz="0" w:space="0" w:color="auto"/>
        <w:bottom w:val="none" w:sz="0" w:space="0" w:color="auto"/>
        <w:right w:val="none" w:sz="0" w:space="0" w:color="auto"/>
      </w:divBdr>
    </w:div>
    <w:div w:id="207960380">
      <w:bodyDiv w:val="1"/>
      <w:marLeft w:val="0"/>
      <w:marRight w:val="0"/>
      <w:marTop w:val="0"/>
      <w:marBottom w:val="0"/>
      <w:divBdr>
        <w:top w:val="none" w:sz="0" w:space="0" w:color="auto"/>
        <w:left w:val="none" w:sz="0" w:space="0" w:color="auto"/>
        <w:bottom w:val="none" w:sz="0" w:space="0" w:color="auto"/>
        <w:right w:val="none" w:sz="0" w:space="0" w:color="auto"/>
      </w:divBdr>
    </w:div>
    <w:div w:id="300623929">
      <w:bodyDiv w:val="1"/>
      <w:marLeft w:val="0"/>
      <w:marRight w:val="0"/>
      <w:marTop w:val="0"/>
      <w:marBottom w:val="0"/>
      <w:divBdr>
        <w:top w:val="none" w:sz="0" w:space="0" w:color="auto"/>
        <w:left w:val="none" w:sz="0" w:space="0" w:color="auto"/>
        <w:bottom w:val="none" w:sz="0" w:space="0" w:color="auto"/>
        <w:right w:val="none" w:sz="0" w:space="0" w:color="auto"/>
      </w:divBdr>
    </w:div>
    <w:div w:id="341903888">
      <w:bodyDiv w:val="1"/>
      <w:marLeft w:val="0"/>
      <w:marRight w:val="0"/>
      <w:marTop w:val="0"/>
      <w:marBottom w:val="0"/>
      <w:divBdr>
        <w:top w:val="none" w:sz="0" w:space="0" w:color="auto"/>
        <w:left w:val="none" w:sz="0" w:space="0" w:color="auto"/>
        <w:bottom w:val="none" w:sz="0" w:space="0" w:color="auto"/>
        <w:right w:val="none" w:sz="0" w:space="0" w:color="auto"/>
      </w:divBdr>
    </w:div>
    <w:div w:id="504171288">
      <w:bodyDiv w:val="1"/>
      <w:marLeft w:val="0"/>
      <w:marRight w:val="0"/>
      <w:marTop w:val="0"/>
      <w:marBottom w:val="0"/>
      <w:divBdr>
        <w:top w:val="none" w:sz="0" w:space="0" w:color="auto"/>
        <w:left w:val="none" w:sz="0" w:space="0" w:color="auto"/>
        <w:bottom w:val="none" w:sz="0" w:space="0" w:color="auto"/>
        <w:right w:val="none" w:sz="0" w:space="0" w:color="auto"/>
      </w:divBdr>
      <w:divsChild>
        <w:div w:id="1792236711">
          <w:marLeft w:val="0"/>
          <w:marRight w:val="0"/>
          <w:marTop w:val="0"/>
          <w:marBottom w:val="0"/>
          <w:divBdr>
            <w:top w:val="none" w:sz="0" w:space="0" w:color="auto"/>
            <w:left w:val="none" w:sz="0" w:space="0" w:color="auto"/>
            <w:bottom w:val="none" w:sz="0" w:space="0" w:color="auto"/>
            <w:right w:val="none" w:sz="0" w:space="0" w:color="auto"/>
          </w:divBdr>
        </w:div>
      </w:divsChild>
    </w:div>
    <w:div w:id="550312284">
      <w:bodyDiv w:val="1"/>
      <w:marLeft w:val="0"/>
      <w:marRight w:val="0"/>
      <w:marTop w:val="0"/>
      <w:marBottom w:val="0"/>
      <w:divBdr>
        <w:top w:val="none" w:sz="0" w:space="0" w:color="auto"/>
        <w:left w:val="none" w:sz="0" w:space="0" w:color="auto"/>
        <w:bottom w:val="none" w:sz="0" w:space="0" w:color="auto"/>
        <w:right w:val="none" w:sz="0" w:space="0" w:color="auto"/>
      </w:divBdr>
    </w:div>
    <w:div w:id="778647453">
      <w:bodyDiv w:val="1"/>
      <w:marLeft w:val="0"/>
      <w:marRight w:val="0"/>
      <w:marTop w:val="0"/>
      <w:marBottom w:val="0"/>
      <w:divBdr>
        <w:top w:val="none" w:sz="0" w:space="0" w:color="auto"/>
        <w:left w:val="none" w:sz="0" w:space="0" w:color="auto"/>
        <w:bottom w:val="none" w:sz="0" w:space="0" w:color="auto"/>
        <w:right w:val="none" w:sz="0" w:space="0" w:color="auto"/>
      </w:divBdr>
      <w:divsChild>
        <w:div w:id="1277325071">
          <w:marLeft w:val="0"/>
          <w:marRight w:val="0"/>
          <w:marTop w:val="0"/>
          <w:marBottom w:val="0"/>
          <w:divBdr>
            <w:top w:val="none" w:sz="0" w:space="0" w:color="auto"/>
            <w:left w:val="none" w:sz="0" w:space="0" w:color="auto"/>
            <w:bottom w:val="none" w:sz="0" w:space="0" w:color="auto"/>
            <w:right w:val="none" w:sz="0" w:space="0" w:color="auto"/>
          </w:divBdr>
          <w:divsChild>
            <w:div w:id="264924630">
              <w:marLeft w:val="0"/>
              <w:marRight w:val="0"/>
              <w:marTop w:val="0"/>
              <w:marBottom w:val="0"/>
              <w:divBdr>
                <w:top w:val="none" w:sz="0" w:space="0" w:color="auto"/>
                <w:left w:val="none" w:sz="0" w:space="0" w:color="auto"/>
                <w:bottom w:val="none" w:sz="0" w:space="0" w:color="auto"/>
                <w:right w:val="none" w:sz="0" w:space="0" w:color="auto"/>
              </w:divBdr>
              <w:divsChild>
                <w:div w:id="10448757">
                  <w:marLeft w:val="4500"/>
                  <w:marRight w:val="75"/>
                  <w:marTop w:val="150"/>
                  <w:marBottom w:val="0"/>
                  <w:divBdr>
                    <w:top w:val="none" w:sz="0" w:space="0" w:color="auto"/>
                    <w:left w:val="none" w:sz="0" w:space="0" w:color="auto"/>
                    <w:bottom w:val="none" w:sz="0" w:space="0" w:color="auto"/>
                    <w:right w:val="none" w:sz="0" w:space="0" w:color="auto"/>
                  </w:divBdr>
                  <w:divsChild>
                    <w:div w:id="1280989240">
                      <w:marLeft w:val="0"/>
                      <w:marRight w:val="0"/>
                      <w:marTop w:val="0"/>
                      <w:marBottom w:val="0"/>
                      <w:divBdr>
                        <w:top w:val="single" w:sz="6" w:space="31" w:color="CED7CE"/>
                        <w:left w:val="single" w:sz="6" w:space="28" w:color="CED7CE"/>
                        <w:bottom w:val="single" w:sz="18" w:space="30" w:color="CED7CE"/>
                        <w:right w:val="single" w:sz="18" w:space="28" w:color="CED7CE"/>
                      </w:divBdr>
                      <w:divsChild>
                        <w:div w:id="339814641">
                          <w:marLeft w:val="0"/>
                          <w:marRight w:val="0"/>
                          <w:marTop w:val="0"/>
                          <w:marBottom w:val="0"/>
                          <w:divBdr>
                            <w:top w:val="none" w:sz="0" w:space="0" w:color="auto"/>
                            <w:left w:val="none" w:sz="0" w:space="0" w:color="auto"/>
                            <w:bottom w:val="none" w:sz="0" w:space="0" w:color="auto"/>
                            <w:right w:val="none" w:sz="0" w:space="0" w:color="auto"/>
                          </w:divBdr>
                          <w:divsChild>
                            <w:div w:id="1545798043">
                              <w:marLeft w:val="0"/>
                              <w:marRight w:val="0"/>
                              <w:marTop w:val="0"/>
                              <w:marBottom w:val="0"/>
                              <w:divBdr>
                                <w:top w:val="none" w:sz="0" w:space="0" w:color="auto"/>
                                <w:left w:val="none" w:sz="0" w:space="0" w:color="auto"/>
                                <w:bottom w:val="none" w:sz="0" w:space="0" w:color="auto"/>
                                <w:right w:val="none" w:sz="0" w:space="0" w:color="auto"/>
                              </w:divBdr>
                              <w:divsChild>
                                <w:div w:id="803692700">
                                  <w:marLeft w:val="0"/>
                                  <w:marRight w:val="0"/>
                                  <w:marTop w:val="0"/>
                                  <w:marBottom w:val="0"/>
                                  <w:divBdr>
                                    <w:top w:val="none" w:sz="0" w:space="0" w:color="auto"/>
                                    <w:left w:val="none" w:sz="0" w:space="0" w:color="auto"/>
                                    <w:bottom w:val="none" w:sz="0" w:space="0" w:color="auto"/>
                                    <w:right w:val="none" w:sz="0" w:space="0" w:color="auto"/>
                                  </w:divBdr>
                                  <w:divsChild>
                                    <w:div w:id="1403067902">
                                      <w:marLeft w:val="0"/>
                                      <w:marRight w:val="0"/>
                                      <w:marTop w:val="0"/>
                                      <w:marBottom w:val="0"/>
                                      <w:divBdr>
                                        <w:top w:val="none" w:sz="0" w:space="0" w:color="auto"/>
                                        <w:left w:val="none" w:sz="0" w:space="0" w:color="auto"/>
                                        <w:bottom w:val="none" w:sz="0" w:space="0" w:color="auto"/>
                                        <w:right w:val="none" w:sz="0" w:space="0" w:color="auto"/>
                                      </w:divBdr>
                                      <w:divsChild>
                                        <w:div w:id="483132839">
                                          <w:marLeft w:val="0"/>
                                          <w:marRight w:val="0"/>
                                          <w:marTop w:val="0"/>
                                          <w:marBottom w:val="300"/>
                                          <w:divBdr>
                                            <w:top w:val="none" w:sz="0" w:space="0" w:color="auto"/>
                                            <w:left w:val="none" w:sz="0" w:space="0" w:color="auto"/>
                                            <w:bottom w:val="none" w:sz="0" w:space="0" w:color="auto"/>
                                            <w:right w:val="none" w:sz="0" w:space="0" w:color="auto"/>
                                          </w:divBdr>
                                          <w:divsChild>
                                            <w:div w:id="1578437433">
                                              <w:marLeft w:val="0"/>
                                              <w:marRight w:val="0"/>
                                              <w:marTop w:val="0"/>
                                              <w:marBottom w:val="0"/>
                                              <w:divBdr>
                                                <w:top w:val="none" w:sz="0" w:space="0" w:color="auto"/>
                                                <w:left w:val="none" w:sz="0" w:space="0" w:color="auto"/>
                                                <w:bottom w:val="none" w:sz="0" w:space="0" w:color="auto"/>
                                                <w:right w:val="none" w:sz="0" w:space="0" w:color="auto"/>
                                              </w:divBdr>
                                              <w:divsChild>
                                                <w:div w:id="1403798068">
                                                  <w:marLeft w:val="0"/>
                                                  <w:marRight w:val="0"/>
                                                  <w:marTop w:val="0"/>
                                                  <w:marBottom w:val="0"/>
                                                  <w:divBdr>
                                                    <w:top w:val="none" w:sz="0" w:space="0" w:color="auto"/>
                                                    <w:left w:val="none" w:sz="0" w:space="0" w:color="auto"/>
                                                    <w:bottom w:val="none" w:sz="0" w:space="0" w:color="auto"/>
                                                    <w:right w:val="none" w:sz="0" w:space="0" w:color="auto"/>
                                                  </w:divBdr>
                                                  <w:divsChild>
                                                    <w:div w:id="1891067032">
                                                      <w:marLeft w:val="0"/>
                                                      <w:marRight w:val="0"/>
                                                      <w:marTop w:val="0"/>
                                                      <w:marBottom w:val="300"/>
                                                      <w:divBdr>
                                                        <w:top w:val="none" w:sz="0" w:space="0" w:color="auto"/>
                                                        <w:left w:val="none" w:sz="0" w:space="0" w:color="auto"/>
                                                        <w:bottom w:val="none" w:sz="0" w:space="0" w:color="auto"/>
                                                        <w:right w:val="none" w:sz="0" w:space="0" w:color="auto"/>
                                                      </w:divBdr>
                                                      <w:divsChild>
                                                        <w:div w:id="161664238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 w:id="1063917944">
      <w:bodyDiv w:val="1"/>
      <w:marLeft w:val="0"/>
      <w:marRight w:val="0"/>
      <w:marTop w:val="0"/>
      <w:marBottom w:val="0"/>
      <w:divBdr>
        <w:top w:val="none" w:sz="0" w:space="0" w:color="auto"/>
        <w:left w:val="none" w:sz="0" w:space="0" w:color="auto"/>
        <w:bottom w:val="none" w:sz="0" w:space="0" w:color="auto"/>
        <w:right w:val="none" w:sz="0" w:space="0" w:color="auto"/>
      </w:divBdr>
    </w:div>
    <w:div w:id="1127626041">
      <w:bodyDiv w:val="1"/>
      <w:marLeft w:val="0"/>
      <w:marRight w:val="0"/>
      <w:marTop w:val="0"/>
      <w:marBottom w:val="0"/>
      <w:divBdr>
        <w:top w:val="none" w:sz="0" w:space="0" w:color="auto"/>
        <w:left w:val="none" w:sz="0" w:space="0" w:color="auto"/>
        <w:bottom w:val="none" w:sz="0" w:space="0" w:color="auto"/>
        <w:right w:val="none" w:sz="0" w:space="0" w:color="auto"/>
      </w:divBdr>
    </w:div>
    <w:div w:id="1140345466">
      <w:bodyDiv w:val="1"/>
      <w:marLeft w:val="0"/>
      <w:marRight w:val="0"/>
      <w:marTop w:val="0"/>
      <w:marBottom w:val="0"/>
      <w:divBdr>
        <w:top w:val="none" w:sz="0" w:space="0" w:color="auto"/>
        <w:left w:val="none" w:sz="0" w:space="0" w:color="auto"/>
        <w:bottom w:val="none" w:sz="0" w:space="0" w:color="auto"/>
        <w:right w:val="none" w:sz="0" w:space="0" w:color="auto"/>
      </w:divBdr>
    </w:div>
    <w:div w:id="1172062528">
      <w:bodyDiv w:val="1"/>
      <w:marLeft w:val="0"/>
      <w:marRight w:val="0"/>
      <w:marTop w:val="0"/>
      <w:marBottom w:val="0"/>
      <w:divBdr>
        <w:top w:val="none" w:sz="0" w:space="0" w:color="auto"/>
        <w:left w:val="none" w:sz="0" w:space="0" w:color="auto"/>
        <w:bottom w:val="none" w:sz="0" w:space="0" w:color="auto"/>
        <w:right w:val="none" w:sz="0" w:space="0" w:color="auto"/>
      </w:divBdr>
    </w:div>
    <w:div w:id="1238243709">
      <w:bodyDiv w:val="1"/>
      <w:marLeft w:val="0"/>
      <w:marRight w:val="0"/>
      <w:marTop w:val="0"/>
      <w:marBottom w:val="0"/>
      <w:divBdr>
        <w:top w:val="none" w:sz="0" w:space="0" w:color="auto"/>
        <w:left w:val="none" w:sz="0" w:space="0" w:color="auto"/>
        <w:bottom w:val="none" w:sz="0" w:space="0" w:color="auto"/>
        <w:right w:val="none" w:sz="0" w:space="0" w:color="auto"/>
      </w:divBdr>
    </w:div>
    <w:div w:id="1400251806">
      <w:bodyDiv w:val="1"/>
      <w:marLeft w:val="0"/>
      <w:marRight w:val="0"/>
      <w:marTop w:val="0"/>
      <w:marBottom w:val="0"/>
      <w:divBdr>
        <w:top w:val="none" w:sz="0" w:space="0" w:color="auto"/>
        <w:left w:val="none" w:sz="0" w:space="0" w:color="auto"/>
        <w:bottom w:val="none" w:sz="0" w:space="0" w:color="auto"/>
        <w:right w:val="none" w:sz="0" w:space="0" w:color="auto"/>
      </w:divBdr>
    </w:div>
    <w:div w:id="1535852369">
      <w:bodyDiv w:val="1"/>
      <w:marLeft w:val="0"/>
      <w:marRight w:val="0"/>
      <w:marTop w:val="0"/>
      <w:marBottom w:val="0"/>
      <w:divBdr>
        <w:top w:val="none" w:sz="0" w:space="0" w:color="auto"/>
        <w:left w:val="none" w:sz="0" w:space="0" w:color="auto"/>
        <w:bottom w:val="none" w:sz="0" w:space="0" w:color="auto"/>
        <w:right w:val="none" w:sz="0" w:space="0" w:color="auto"/>
      </w:divBdr>
    </w:div>
    <w:div w:id="1573811087">
      <w:bodyDiv w:val="1"/>
      <w:marLeft w:val="0"/>
      <w:marRight w:val="0"/>
      <w:marTop w:val="0"/>
      <w:marBottom w:val="0"/>
      <w:divBdr>
        <w:top w:val="none" w:sz="0" w:space="0" w:color="auto"/>
        <w:left w:val="none" w:sz="0" w:space="0" w:color="auto"/>
        <w:bottom w:val="none" w:sz="0" w:space="0" w:color="auto"/>
        <w:right w:val="none" w:sz="0" w:space="0" w:color="auto"/>
      </w:divBdr>
      <w:divsChild>
        <w:div w:id="394744843">
          <w:marLeft w:val="720"/>
          <w:marRight w:val="0"/>
          <w:marTop w:val="120"/>
          <w:marBottom w:val="72"/>
          <w:divBdr>
            <w:top w:val="none" w:sz="0" w:space="0" w:color="auto"/>
            <w:left w:val="none" w:sz="0" w:space="0" w:color="auto"/>
            <w:bottom w:val="none" w:sz="0" w:space="0" w:color="auto"/>
            <w:right w:val="none" w:sz="0" w:space="0" w:color="auto"/>
          </w:divBdr>
        </w:div>
      </w:divsChild>
    </w:div>
    <w:div w:id="1613249298">
      <w:bodyDiv w:val="1"/>
      <w:marLeft w:val="0"/>
      <w:marRight w:val="0"/>
      <w:marTop w:val="0"/>
      <w:marBottom w:val="0"/>
      <w:divBdr>
        <w:top w:val="none" w:sz="0" w:space="0" w:color="auto"/>
        <w:left w:val="none" w:sz="0" w:space="0" w:color="auto"/>
        <w:bottom w:val="none" w:sz="0" w:space="0" w:color="auto"/>
        <w:right w:val="none" w:sz="0" w:space="0" w:color="auto"/>
      </w:divBdr>
    </w:div>
    <w:div w:id="1695037969">
      <w:bodyDiv w:val="1"/>
      <w:marLeft w:val="0"/>
      <w:marRight w:val="0"/>
      <w:marTop w:val="0"/>
      <w:marBottom w:val="0"/>
      <w:divBdr>
        <w:top w:val="none" w:sz="0" w:space="0" w:color="auto"/>
        <w:left w:val="none" w:sz="0" w:space="0" w:color="auto"/>
        <w:bottom w:val="none" w:sz="0" w:space="0" w:color="auto"/>
        <w:right w:val="none" w:sz="0" w:space="0" w:color="auto"/>
      </w:divBdr>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sChild>
        <w:div w:id="1858420429">
          <w:marLeft w:val="0"/>
          <w:marRight w:val="0"/>
          <w:marTop w:val="0"/>
          <w:marBottom w:val="0"/>
          <w:divBdr>
            <w:top w:val="none" w:sz="0" w:space="0" w:color="auto"/>
            <w:left w:val="none" w:sz="0" w:space="0" w:color="auto"/>
            <w:bottom w:val="none" w:sz="0" w:space="0" w:color="auto"/>
            <w:right w:val="none" w:sz="0" w:space="0" w:color="auto"/>
          </w:divBdr>
        </w:div>
      </w:divsChild>
    </w:div>
    <w:div w:id="1786148532">
      <w:bodyDiv w:val="1"/>
      <w:marLeft w:val="0"/>
      <w:marRight w:val="0"/>
      <w:marTop w:val="0"/>
      <w:marBottom w:val="0"/>
      <w:divBdr>
        <w:top w:val="none" w:sz="0" w:space="0" w:color="auto"/>
        <w:left w:val="none" w:sz="0" w:space="0" w:color="auto"/>
        <w:bottom w:val="none" w:sz="0" w:space="0" w:color="auto"/>
        <w:right w:val="none" w:sz="0" w:space="0" w:color="auto"/>
      </w:divBdr>
    </w:div>
    <w:div w:id="1806266193">
      <w:bodyDiv w:val="1"/>
      <w:marLeft w:val="0"/>
      <w:marRight w:val="0"/>
      <w:marTop w:val="0"/>
      <w:marBottom w:val="0"/>
      <w:divBdr>
        <w:top w:val="none" w:sz="0" w:space="0" w:color="auto"/>
        <w:left w:val="none" w:sz="0" w:space="0" w:color="auto"/>
        <w:bottom w:val="none" w:sz="0" w:space="0" w:color="auto"/>
        <w:right w:val="none" w:sz="0" w:space="0" w:color="auto"/>
      </w:divBdr>
    </w:div>
    <w:div w:id="2144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CCE01-3B0A-4694-A177-677844614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Pages>
  <Words>742</Words>
  <Characters>4233</Characters>
  <Application>Microsoft Office Word</Application>
  <DocSecurity>0</DocSecurity>
  <PresentationFormat/>
  <Lines>35</Lines>
  <Paragraphs>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哈尔滨工业大学计算机科学与技术学院</vt:lpstr>
    </vt:vector>
  </TitlesOfParts>
  <Manager/>
  <Company>HIT-ICES</Company>
  <LinksUpToDate>false</LinksUpToDate>
  <CharactersWithSpaces>4966</CharactersWithSpaces>
  <SharedDoc>false</SharedDoc>
  <HLinks>
    <vt:vector size="72" baseType="variant">
      <vt:variant>
        <vt:i4>2359302</vt:i4>
      </vt:variant>
      <vt:variant>
        <vt:i4>68</vt:i4>
      </vt:variant>
      <vt:variant>
        <vt:i4>0</vt:i4>
      </vt:variant>
      <vt:variant>
        <vt:i4>5</vt:i4>
      </vt:variant>
      <vt:variant>
        <vt:lpwstr/>
      </vt:variant>
      <vt:variant>
        <vt:lpwstr>_Toc4777536</vt:lpwstr>
      </vt:variant>
      <vt:variant>
        <vt:i4>2359302</vt:i4>
      </vt:variant>
      <vt:variant>
        <vt:i4>62</vt:i4>
      </vt:variant>
      <vt:variant>
        <vt:i4>0</vt:i4>
      </vt:variant>
      <vt:variant>
        <vt:i4>5</vt:i4>
      </vt:variant>
      <vt:variant>
        <vt:lpwstr/>
      </vt:variant>
      <vt:variant>
        <vt:lpwstr>_Toc4777535</vt:lpwstr>
      </vt:variant>
      <vt:variant>
        <vt:i4>2359302</vt:i4>
      </vt:variant>
      <vt:variant>
        <vt:i4>56</vt:i4>
      </vt:variant>
      <vt:variant>
        <vt:i4>0</vt:i4>
      </vt:variant>
      <vt:variant>
        <vt:i4>5</vt:i4>
      </vt:variant>
      <vt:variant>
        <vt:lpwstr/>
      </vt:variant>
      <vt:variant>
        <vt:lpwstr>_Toc4777534</vt:lpwstr>
      </vt:variant>
      <vt:variant>
        <vt:i4>2359302</vt:i4>
      </vt:variant>
      <vt:variant>
        <vt:i4>50</vt:i4>
      </vt:variant>
      <vt:variant>
        <vt:i4>0</vt:i4>
      </vt:variant>
      <vt:variant>
        <vt:i4>5</vt:i4>
      </vt:variant>
      <vt:variant>
        <vt:lpwstr/>
      </vt:variant>
      <vt:variant>
        <vt:lpwstr>_Toc4777533</vt:lpwstr>
      </vt:variant>
      <vt:variant>
        <vt:i4>2359302</vt:i4>
      </vt:variant>
      <vt:variant>
        <vt:i4>44</vt:i4>
      </vt:variant>
      <vt:variant>
        <vt:i4>0</vt:i4>
      </vt:variant>
      <vt:variant>
        <vt:i4>5</vt:i4>
      </vt:variant>
      <vt:variant>
        <vt:lpwstr/>
      </vt:variant>
      <vt:variant>
        <vt:lpwstr>_Toc4777532</vt:lpwstr>
      </vt:variant>
      <vt:variant>
        <vt:i4>2359302</vt:i4>
      </vt:variant>
      <vt:variant>
        <vt:i4>38</vt:i4>
      </vt:variant>
      <vt:variant>
        <vt:i4>0</vt:i4>
      </vt:variant>
      <vt:variant>
        <vt:i4>5</vt:i4>
      </vt:variant>
      <vt:variant>
        <vt:lpwstr/>
      </vt:variant>
      <vt:variant>
        <vt:lpwstr>_Toc4777531</vt:lpwstr>
      </vt:variant>
      <vt:variant>
        <vt:i4>2359302</vt:i4>
      </vt:variant>
      <vt:variant>
        <vt:i4>32</vt:i4>
      </vt:variant>
      <vt:variant>
        <vt:i4>0</vt:i4>
      </vt:variant>
      <vt:variant>
        <vt:i4>5</vt:i4>
      </vt:variant>
      <vt:variant>
        <vt:lpwstr/>
      </vt:variant>
      <vt:variant>
        <vt:lpwstr>_Toc4777530</vt:lpwstr>
      </vt:variant>
      <vt:variant>
        <vt:i4>2424838</vt:i4>
      </vt:variant>
      <vt:variant>
        <vt:i4>26</vt:i4>
      </vt:variant>
      <vt:variant>
        <vt:i4>0</vt:i4>
      </vt:variant>
      <vt:variant>
        <vt:i4>5</vt:i4>
      </vt:variant>
      <vt:variant>
        <vt:lpwstr/>
      </vt:variant>
      <vt:variant>
        <vt:lpwstr>_Toc4777529</vt:lpwstr>
      </vt:variant>
      <vt:variant>
        <vt:i4>2424838</vt:i4>
      </vt:variant>
      <vt:variant>
        <vt:i4>20</vt:i4>
      </vt:variant>
      <vt:variant>
        <vt:i4>0</vt:i4>
      </vt:variant>
      <vt:variant>
        <vt:i4>5</vt:i4>
      </vt:variant>
      <vt:variant>
        <vt:lpwstr/>
      </vt:variant>
      <vt:variant>
        <vt:lpwstr>_Toc4777528</vt:lpwstr>
      </vt:variant>
      <vt:variant>
        <vt:i4>2424838</vt:i4>
      </vt:variant>
      <vt:variant>
        <vt:i4>14</vt:i4>
      </vt:variant>
      <vt:variant>
        <vt:i4>0</vt:i4>
      </vt:variant>
      <vt:variant>
        <vt:i4>5</vt:i4>
      </vt:variant>
      <vt:variant>
        <vt:lpwstr/>
      </vt:variant>
      <vt:variant>
        <vt:lpwstr>_Toc4777527</vt:lpwstr>
      </vt:variant>
      <vt:variant>
        <vt:i4>2424838</vt:i4>
      </vt:variant>
      <vt:variant>
        <vt:i4>8</vt:i4>
      </vt:variant>
      <vt:variant>
        <vt:i4>0</vt:i4>
      </vt:variant>
      <vt:variant>
        <vt:i4>5</vt:i4>
      </vt:variant>
      <vt:variant>
        <vt:lpwstr/>
      </vt:variant>
      <vt:variant>
        <vt:lpwstr>_Toc4777526</vt:lpwstr>
      </vt:variant>
      <vt:variant>
        <vt:i4>2424838</vt:i4>
      </vt:variant>
      <vt:variant>
        <vt:i4>2</vt:i4>
      </vt:variant>
      <vt:variant>
        <vt:i4>0</vt:i4>
      </vt:variant>
      <vt:variant>
        <vt:i4>5</vt:i4>
      </vt:variant>
      <vt:variant>
        <vt:lpwstr/>
      </vt:variant>
      <vt:variant>
        <vt:lpwstr>_Toc4777525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Wang Zhongjie</dc:creator>
  <cp:keywords/>
  <dc:description/>
  <cp:lastModifiedBy>任 永鹏</cp:lastModifiedBy>
  <cp:revision>6</cp:revision>
  <cp:lastPrinted>2008-09-02T05:16:00Z</cp:lastPrinted>
  <dcterms:created xsi:type="dcterms:W3CDTF">2020-06-16T07:46:00Z</dcterms:created>
  <dcterms:modified xsi:type="dcterms:W3CDTF">2020-06-17T08:47:00Z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